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87705192"/>
        <w:placeholder>
          <w:docPart w:val="D1B482CCB6FC438A92C69E994B43959C"/>
        </w:placeholder>
        <w:showingPlcHdr/>
        <w:date>
          <w:dateFormat w:val="M/d/yyyy"/>
          <w:lid w:val="en-US"/>
          <w:storeMappedDataAs w:val="dateTime"/>
          <w:calendar w:val="gregorian"/>
        </w:date>
      </w:sdtPr>
      <w:sdtContent>
        <w:p w14:paraId="2B5B8940" w14:textId="77777777" w:rsidR="008E3638" w:rsidRDefault="00000000">
          <w:r>
            <w:t>[Pick the date]</w:t>
          </w:r>
        </w:p>
      </w:sdtContent>
    </w:sdt>
    <w:p w14:paraId="71AD3423" w14:textId="77777777" w:rsidR="008E3638" w:rsidRDefault="00000000">
      <w:pPr>
        <w:pStyle w:val="SenderAddress"/>
      </w:pPr>
      <w:sdt>
        <w:sdtPr>
          <w:id w:val="212564916"/>
          <w:placeholder>
            <w:docPart w:val="B2554C2DE5D74AD4BF76F217E591D217"/>
          </w:placeholder>
          <w:dataBinding w:prefixMappings="xmlns:ns0='http://purl.org/dc/elements/1.1/' xmlns:ns1='http://schemas.openxmlformats.org/package/2006/metadata/core-properties' " w:xpath="/ns1:coreProperties[1]/ns0:creator[1]" w:storeItemID="{6C3C8BC8-F283-45AE-878A-BAB7291924A1}"/>
          <w:text/>
        </w:sdtPr>
        <w:sdtContent>
          <w:r w:rsidR="00206D02">
            <w:t>PD</w:t>
          </w:r>
        </w:sdtContent>
      </w:sdt>
    </w:p>
    <w:sdt>
      <w:sdtPr>
        <w:id w:val="18534652"/>
        <w:placeholder>
          <w:docPart w:val="3BACC3DDA6164712BB452E8AD03CB995"/>
        </w:placeholder>
        <w:showingPlcHdr/>
        <w:dataBinding w:prefixMappings="xmlns:ns0='http://schemas.openxmlformats.org/officeDocument/2006/extended-properties' " w:xpath="/ns0:Properties[1]/ns0:Company[1]" w:storeItemID="{6668398D-A668-4E3E-A5EB-62B293D839F1}"/>
        <w:text/>
      </w:sdtPr>
      <w:sdtContent>
        <w:p w14:paraId="1CB62564" w14:textId="77777777" w:rsidR="008E3638" w:rsidRDefault="00000000">
          <w:pPr>
            <w:pStyle w:val="SenderAddress"/>
          </w:pPr>
          <w:r>
            <w:t>[Type the sender company name]</w:t>
          </w:r>
        </w:p>
      </w:sdtContent>
    </w:sdt>
    <w:sdt>
      <w:sdtPr>
        <w:id w:val="212564737"/>
        <w:placeholder>
          <w:docPart w:val="FC4A51A6C86C4FC498BA94837EB9FCDB"/>
        </w:placeholder>
        <w:temporary/>
        <w:showingPlcHdr/>
      </w:sdtPr>
      <w:sdtContent>
        <w:p w14:paraId="12C53EC7" w14:textId="77777777" w:rsidR="008E3638" w:rsidRDefault="00000000">
          <w:pPr>
            <w:pStyle w:val="SenderAddress"/>
          </w:pPr>
          <w:r>
            <w:t>[Type the sender company address]</w:t>
          </w:r>
        </w:p>
      </w:sdtContent>
    </w:sdt>
    <w:sdt>
      <w:sdtPr>
        <w:id w:val="212564811"/>
        <w:placeholder>
          <w:docPart w:val="837A76139F644539A35E036193B8D332"/>
        </w:placeholder>
        <w:temporary/>
        <w:showingPlcHdr/>
      </w:sdtPr>
      <w:sdtContent>
        <w:p w14:paraId="34061CC7" w14:textId="77777777" w:rsidR="008E3638" w:rsidRDefault="00000000">
          <w:pPr>
            <w:pStyle w:val="RecipientAddress"/>
          </w:pPr>
          <w:r>
            <w:t>[Type the recipient name]</w:t>
          </w:r>
        </w:p>
      </w:sdtContent>
    </w:sdt>
    <w:sdt>
      <w:sdtPr>
        <w:id w:val="212564869"/>
        <w:placeholder>
          <w:docPart w:val="3A68990341D74B57AD739375D29DB863"/>
        </w:placeholder>
        <w:temporary/>
        <w:showingPlcHdr/>
      </w:sdtPr>
      <w:sdtContent>
        <w:p w14:paraId="698AD8E1" w14:textId="77777777" w:rsidR="008E3638" w:rsidRDefault="00000000">
          <w:pPr>
            <w:pStyle w:val="RecipientAddress"/>
          </w:pPr>
          <w:r>
            <w:t>[Type the recipient address]</w:t>
          </w:r>
        </w:p>
      </w:sdtContent>
    </w:sdt>
    <w:p w14:paraId="0EAF20BC" w14:textId="77777777" w:rsidR="008E3638" w:rsidRDefault="00000000">
      <w:pPr>
        <w:pStyle w:val="Salutation"/>
      </w:pPr>
      <w:sdt>
        <w:sdtPr>
          <w:id w:val="153042459"/>
          <w:placeholder>
            <w:docPart w:val="FD7589420C74424DBBC916D95081A43D"/>
          </w:placeholder>
          <w:temporary/>
          <w:showingPlcHdr/>
        </w:sdtPr>
        <w:sdtContent>
          <w:r>
            <w:rPr>
              <w:rStyle w:val="PlaceholderText"/>
              <w:color w:val="2F2B20" w:themeColor="text1"/>
            </w:rPr>
            <w:t>[Type the salutation]</w:t>
          </w:r>
        </w:sdtContent>
      </w:sdt>
    </w:p>
    <w:sdt>
      <w:sdtPr>
        <w:id w:val="212564776"/>
        <w:placeholder>
          <w:docPart w:val="FDDAB7B6276941169B595D4707658830"/>
        </w:placeholder>
        <w:temporary/>
        <w:showingPlcHdr/>
      </w:sdtPr>
      <w:sdtContent>
        <w:p w14:paraId="6F877C79" w14:textId="77777777" w:rsidR="008E3638" w:rsidRDefault="00000000">
          <w: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14:paraId="3BBF264B" w14:textId="77777777" w:rsidR="008E3638" w:rsidRDefault="00000000">
          <w:r>
            <w:t>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14:paraId="2F2CDA4C" w14:textId="77777777" w:rsidR="008E3638" w:rsidRDefault="00000000">
          <w:r>
            <w:t>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w:t>
          </w:r>
        </w:p>
      </w:sdtContent>
    </w:sdt>
    <w:sdt>
      <w:sdtPr>
        <w:id w:val="19890597"/>
        <w:placeholder>
          <w:docPart w:val="496E4460C21E445DA691E4AD2DF12E53"/>
        </w:placeholder>
        <w:temporary/>
        <w:showingPlcHdr/>
      </w:sdtPr>
      <w:sdtContent>
        <w:p w14:paraId="66BF6149" w14:textId="77777777" w:rsidR="008E3638" w:rsidRDefault="00000000">
          <w:pPr>
            <w:pStyle w:val="Closing"/>
          </w:pPr>
          <w:r>
            <w:t>[Type the closing]</w:t>
          </w:r>
        </w:p>
      </w:sdtContent>
    </w:sdt>
    <w:sdt>
      <w:sdtPr>
        <w:id w:val="260286289"/>
        <w:placeholder>
          <w:docPart w:val="B2554C2DE5D74AD4BF76F217E591D217"/>
        </w:placeholder>
        <w:dataBinding w:prefixMappings="xmlns:ns0='http://purl.org/dc/elements/1.1/' xmlns:ns1='http://schemas.openxmlformats.org/package/2006/metadata/core-properties' " w:xpath="/ns1:coreProperties[1]/ns0:creator[1]" w:storeItemID="{6C3C8BC8-F283-45AE-878A-BAB7291924A1}"/>
        <w:text/>
      </w:sdtPr>
      <w:sdtContent>
        <w:p w14:paraId="570418E4" w14:textId="77777777" w:rsidR="008E3638" w:rsidRDefault="00206D02">
          <w:pPr>
            <w:pStyle w:val="Signature"/>
          </w:pPr>
          <w:r>
            <w:t>PD</w:t>
          </w:r>
        </w:p>
      </w:sdtContent>
    </w:sdt>
    <w:p w14:paraId="533BC7D5" w14:textId="77777777" w:rsidR="008E3638" w:rsidRDefault="00000000">
      <w:pPr>
        <w:pStyle w:val="Signature"/>
      </w:pPr>
      <w:sdt>
        <w:sdtPr>
          <w:id w:val="212564857"/>
          <w:placeholder>
            <w:docPart w:val="3A1E29CF561B40DEA1BEFD512B6F686E"/>
          </w:placeholder>
          <w:temporary/>
          <w:showingPlcHdr/>
        </w:sdtPr>
        <w:sdtContent>
          <w:r>
            <w:rPr>
              <w:rStyle w:val="PlaceholderText"/>
              <w:color w:val="000000"/>
            </w:rPr>
            <w:t>[Type the sender title]</w:t>
          </w:r>
        </w:sdtContent>
      </w:sdt>
    </w:p>
    <w:sdt>
      <w:sdtPr>
        <w:id w:val="18534714"/>
        <w:placeholder>
          <w:docPart w:val="3BACC3DDA6164712BB452E8AD03CB995"/>
        </w:placeholder>
        <w:showingPlcHdr/>
        <w:dataBinding w:prefixMappings="xmlns:ns0='http://schemas.openxmlformats.org/officeDocument/2006/extended-properties' " w:xpath="/ns0:Properties[1]/ns0:Company[1]" w:storeItemID="{6668398D-A668-4E3E-A5EB-62B293D839F1}"/>
        <w:text/>
      </w:sdtPr>
      <w:sdtContent>
        <w:p w14:paraId="376E0A86" w14:textId="77777777" w:rsidR="008E3638" w:rsidRDefault="00000000">
          <w:pPr>
            <w:pStyle w:val="Signature"/>
          </w:pPr>
          <w:r>
            <w:t>[Type the sender company name]</w:t>
          </w:r>
        </w:p>
      </w:sdtContent>
    </w:sdt>
    <w:p w14:paraId="13968FD9" w14:textId="77777777" w:rsidR="008E3638" w:rsidRDefault="008E3638">
      <w:pPr>
        <w:spacing w:after="200" w:line="276" w:lineRule="auto"/>
      </w:pPr>
    </w:p>
    <w:sectPr w:rsidR="008E3638">
      <w:headerReference w:type="even" r:id="rId11"/>
      <w:headerReference w:type="default" r:id="rId12"/>
      <w:footerReference w:type="even" r:id="rId13"/>
      <w:footerReference w:type="default" r:id="rId14"/>
      <w:headerReference w:type="first" r:id="rId15"/>
      <w:pgSz w:w="12240" w:h="15840" w:code="1"/>
      <w:pgMar w:top="2880" w:right="2160" w:bottom="1440" w:left="1800" w:header="720" w:footer="720" w:gutter="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6913" w14:textId="77777777" w:rsidR="00C73F9E" w:rsidRDefault="00C73F9E">
      <w:pPr>
        <w:spacing w:after="0" w:line="240" w:lineRule="auto"/>
      </w:pPr>
      <w:r>
        <w:separator/>
      </w:r>
    </w:p>
  </w:endnote>
  <w:endnote w:type="continuationSeparator" w:id="0">
    <w:p w14:paraId="68D7180B" w14:textId="77777777" w:rsidR="00C73F9E" w:rsidRDefault="00C73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7D006" w14:textId="77777777" w:rsidR="008E3638" w:rsidRDefault="00000000">
    <w:pPr>
      <w:pStyle w:val="Footer"/>
    </w:pPr>
    <w:r>
      <w:rPr>
        <w:noProof/>
        <w:lang w:eastAsia="ja-JP"/>
      </w:rPr>
      <mc:AlternateContent>
        <mc:Choice Requires="wps">
          <w:drawing>
            <wp:anchor distT="0" distB="0" distL="114300" distR="114300" simplePos="0" relativeHeight="251678720" behindDoc="1" locked="0" layoutInCell="1" allowOverlap="1" wp14:anchorId="0ABB1EFD" wp14:editId="0C150C04">
              <wp:simplePos x="0" y="0"/>
              <mc:AlternateContent>
                <mc:Choice Requires="wp14">
                  <wp:positionH relativeFrom="page">
                    <wp14:pctPosHOffset>0</wp14:pctPosHOffset>
                  </wp:positionH>
                </mc:Choice>
                <mc:Fallback>
                  <wp:positionH relativeFrom="page">
                    <wp:posOffset>0</wp:posOffset>
                  </wp:positionH>
                </mc:Fallback>
              </mc:AlternateContent>
              <wp:positionV relativeFrom="page">
                <wp:align>center</wp:align>
              </wp:positionV>
              <wp:extent cx="699770" cy="10058400"/>
              <wp:effectExtent l="0" t="0" r="0" b="0"/>
              <wp:wrapNone/>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286A1A" w14:textId="77777777" w:rsidR="008E3638" w:rsidRDefault="008E3638">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w14:anchorId="0ABB1EFD" id="_x0000_s1032" style="position:absolute;margin-left:0;margin-top:0;width:55.1pt;height:11in;z-index:-251637760;visibility:visible;mso-wrap-style:square;mso-width-percent:90;mso-height-percent:1000;mso-left-percent:0;mso-wrap-distance-left:9pt;mso-wrap-distance-top:0;mso-wrap-distance-right:9pt;mso-wrap-distance-bottom:0;mso-position-horizontal-relative:page;mso-position-vertical:center;mso-position-vertical-relative:page;mso-width-percent:90;mso-height-percent:1000;mso-lef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" fillcolor="#675e47 [3215]" stroked="f" strokeweight="2pt">
              <v:textbox>
                <w:txbxContent>
                  <w:p w14:paraId="1C286A1A" w14:textId="77777777" w:rsidR="008E3638" w:rsidRDefault="008E3638">
                    <w:pPr>
                      <w:rPr>
                        <w:rFonts w:eastAsia="Times New Roman"/>
                      </w:rPr>
                    </w:pPr>
                  </w:p>
                </w:txbxContent>
              </v:textbox>
              <w10:wrap anchorx="page" anchory="page"/>
            </v:rect>
          </w:pict>
        </mc:Fallback>
      </mc:AlternateContent>
    </w:r>
    <w:r>
      <w:rPr>
        <w:noProof/>
        <w:lang w:eastAsia="ja-JP"/>
      </w:rPr>
      <mc:AlternateContent>
        <mc:Choice Requires="wps">
          <w:drawing>
            <wp:anchor distT="0" distB="0" distL="114300" distR="114300" simplePos="0" relativeHeight="251679744" behindDoc="1" locked="0" layoutInCell="1" allowOverlap="1" wp14:anchorId="47A07945" wp14:editId="1E7A9A2C">
              <wp:simplePos x="0" y="0"/>
              <mc:AlternateContent>
                <mc:Choice Requires="wp14">
                  <wp:positionH relativeFrom="page">
                    <wp14:pctPosHOffset>0</wp14:pctPosHOffset>
                  </wp:positionH>
                </mc:Choice>
                <mc:Fallback>
                  <wp:positionH relativeFrom="page">
                    <wp:posOffset>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31DC7D" w14:textId="77777777" w:rsidR="008E3638" w:rsidRDefault="008E3638"/>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w14:anchorId="47A07945" id="_x0000_s1033" style="position:absolute;margin-left:0;margin-top:0;width:55.1pt;height:71.3pt;z-index:-251636736;visibility:visible;mso-wrap-style:square;mso-width-percent:90;mso-height-percent:90;mso-left-percent:0;mso-top-percent:810;mso-wrap-distance-left:9pt;mso-wrap-distance-top:0;mso-wrap-distance-right:9pt;mso-wrap-distance-bottom:0;mso-position-horizontal-relative:page;mso-position-vertical-relative:page;mso-width-percent:90;mso-height-percent:90;mso-left-percent:0;mso-top-percent:8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" fillcolor="#a9a57c [3204]" stroked="f" strokeweight="2pt">
              <v:textbox>
                <w:txbxContent>
                  <w:p w14:paraId="6F31DC7D" w14:textId="77777777" w:rsidR="008E3638" w:rsidRDefault="008E3638"/>
                </w:txbxContent>
              </v:textbox>
              <w10:wrap anchorx="page" anchory="page"/>
            </v:rect>
          </w:pict>
        </mc:Fallback>
      </mc:AlternateContent>
    </w:r>
    <w:r>
      <w:rPr>
        <w:noProof/>
        <w:lang w:eastAsia="ja-JP"/>
      </w:rPr>
      <mc:AlternateContent>
        <mc:Choice Requires="wps">
          <w:drawing>
            <wp:anchor distT="0" distB="0" distL="114300" distR="114300" simplePos="0" relativeHeight="251680768" behindDoc="0" locked="0" layoutInCell="1" allowOverlap="1" wp14:anchorId="72593018" wp14:editId="60793D9C">
              <wp:simplePos x="0" y="0"/>
              <mc:AlternateContent>
                <mc:Choice Requires="wp14">
                  <wp:positionH relativeFrom="page">
                    <wp14:pctPosHOffset>2500</wp14:pctPosHOffset>
                  </wp:positionH>
                </mc:Choice>
                <mc:Fallback>
                  <wp:positionH relativeFrom="page">
                    <wp:posOffset>194310</wp:posOffset>
                  </wp:positionH>
                </mc:Fallback>
              </mc:AlternateContent>
              <mc:AlternateContent>
                <mc:Choice Requires="wp14">
                  <wp:positionV relativeFrom="page">
                    <wp14:pctPosVOffset>83500</wp14:pctPosVOffset>
                  </wp:positionV>
                </mc:Choice>
                <mc:Fallback>
                  <wp:positionV relativeFrom="page">
                    <wp:posOffset>8398510</wp:posOffset>
                  </wp:positionV>
                </mc:Fallback>
              </mc:AlternateContent>
              <wp:extent cx="457200" cy="365760"/>
              <wp:effectExtent l="0" t="0" r="0" b="0"/>
              <wp:wrapNone/>
              <wp:docPr id="7" name="Double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65760"/>
                      </a:xfrm>
                      <a:prstGeom prst="bracketPair">
                        <a:avLst/>
                      </a:prstGeom>
                      <a:solidFill>
                        <a:schemeClr val="accent1"/>
                      </a:solidFill>
                      <a:ln>
                        <a:solidFill>
                          <a:schemeClr val="bg1"/>
                        </a:solidFill>
                      </a:ln>
                    </wps:spPr>
                    <wps:style>
                      <a:lnRef idx="1">
                        <a:schemeClr val="accent1"/>
                      </a:lnRef>
                      <a:fillRef idx="0">
                        <a:schemeClr val="accent1"/>
                      </a:fillRef>
                      <a:effectRef idx="0">
                        <a:schemeClr val="accent1"/>
                      </a:effectRef>
                      <a:fontRef idx="minor">
                        <a:schemeClr val="tx1"/>
                      </a:fontRef>
                    </wps:style>
                    <wps:txbx>
                      <w:txbxContent>
                        <w:p w14:paraId="6C7509FD" w14:textId="77777777" w:rsidR="008E3638" w:rsidRDefault="00000000">
                          <w:pPr>
                            <w:jc w:val="center"/>
                            <w:rPr>
                              <w:color w:val="FFFFFF" w:themeColor="background1"/>
                              <w:sz w:val="24"/>
                              <w:szCs w:val="20"/>
                            </w:rPr>
                          </w:pP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Pr>
                              <w:noProof/>
                              <w:color w:val="FFFFFF" w:themeColor="background1"/>
                              <w:sz w:val="24"/>
                              <w:szCs w:val="20"/>
                            </w:rPr>
                            <w:t>2</w:t>
                          </w:r>
                          <w:r>
                            <w:rPr>
                              <w:color w:val="FFFFFF" w:themeColor="background1"/>
                              <w:sz w:val="24"/>
                              <w:szCs w:val="20"/>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593018"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7" o:spid="_x0000_s1034" type="#_x0000_t185" style="position:absolute;margin-left:0;margin-top:0;width:36pt;height:28.8pt;z-index:251680768;visibility:visible;mso-wrap-style:square;mso-width-percent:0;mso-height-percent:0;mso-left-percent:25;mso-top-percent:835;mso-wrap-distance-left:9pt;mso-wrap-distance-top:0;mso-wrap-distance-right:9pt;mso-wrap-distance-bottom:0;mso-position-horizontal-relative:page;mso-position-vertical-relative:page;mso-width-percent:0;mso-height-percent:0;mso-left-percent:25;mso-top-percent:835;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" filled="t" fillcolor="#a9a57c [3204]" strokecolor="white [3212]" strokeweight="1pt">
              <v:path arrowok="t"/>
              <v:textbox inset="0,,0">
                <w:txbxContent>
                  <w:p w14:paraId="6C7509FD" w14:textId="77777777" w:rsidR="008E3638" w:rsidRDefault="00000000">
                    <w:pPr>
                      <w:jc w:val="center"/>
                      <w:rPr>
                        <w:color w:val="FFFFFF" w:themeColor="background1"/>
                        <w:sz w:val="24"/>
                        <w:szCs w:val="20"/>
                      </w:rPr>
                    </w:pP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Pr>
                        <w:noProof/>
                        <w:color w:val="FFFFFF" w:themeColor="background1"/>
                        <w:sz w:val="24"/>
                        <w:szCs w:val="20"/>
                      </w:rPr>
                      <w:t>2</w:t>
                    </w:r>
                    <w:r>
                      <w:rPr>
                        <w:color w:val="FFFFFF" w:themeColor="background1"/>
                        <w:sz w:val="24"/>
                        <w:szCs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AFEC6" w14:textId="77777777" w:rsidR="008E3638" w:rsidRDefault="00000000">
    <w:pPr>
      <w:pStyle w:val="Footer"/>
    </w:pPr>
    <w:r>
      <w:rPr>
        <w:noProof/>
        <w:lang w:eastAsia="ja-JP"/>
      </w:rPr>
      <mc:AlternateContent>
        <mc:Choice Requires="wps">
          <w:drawing>
            <wp:anchor distT="0" distB="0" distL="114300" distR="114300" simplePos="0" relativeHeight="251669504" behindDoc="1" locked="0" layoutInCell="1" allowOverlap="1" wp14:anchorId="6296F55D" wp14:editId="263D6948">
              <wp:simplePos x="0" y="0"/>
              <mc:AlternateContent>
                <mc:Choice Requires="wp14">
                  <wp:positionH relativeFrom="page">
                    <wp14:pctPosHOffset>91000</wp14:pctPosHOffset>
                  </wp:positionH>
                </mc:Choice>
                <mc:Fallback>
                  <wp:positionH relativeFrom="page">
                    <wp:posOffset>7072630</wp:posOffset>
                  </wp:positionH>
                </mc:Fallback>
              </mc:AlternateContent>
              <wp:positionV relativeFrom="page">
                <wp:align>center</wp:align>
              </wp:positionV>
              <wp:extent cx="699770" cy="10058400"/>
              <wp:effectExtent l="0" t="0" r="0" b="0"/>
              <wp:wrapNone/>
              <wp:docPr id="1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F589F9" w14:textId="77777777" w:rsidR="008E3638" w:rsidRDefault="008E3638">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w14:anchorId="6296F55D" id="_x0000_s1035" style="position:absolute;margin-left:0;margin-top:0;width:55.1pt;height:11in;z-index:-251646976;visibility:visible;mso-wrap-style:square;mso-width-percent:90;mso-height-percent:1000;mso-left-percent:910;mso-wrap-distance-left:9pt;mso-wrap-distance-top:0;mso-wrap-distance-right:9pt;mso-wrap-distance-bottom:0;mso-position-horizontal-relative:page;mso-position-vertical:center;mso-position-vertical-relative:page;mso-width-percent:90;mso-height-percent:1000;mso-left-percent:9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" fillcolor="#675e47 [3215]" stroked="f" strokeweight="2pt">
              <v:textbox>
                <w:txbxContent>
                  <w:p w14:paraId="4DF589F9" w14:textId="77777777" w:rsidR="008E3638" w:rsidRDefault="008E3638">
                    <w:pPr>
                      <w:rPr>
                        <w:rFonts w:eastAsia="Times New Roman"/>
                      </w:rPr>
                    </w:pPr>
                  </w:p>
                </w:txbxContent>
              </v:textbox>
              <w10:wrap anchorx="page" anchory="page"/>
            </v:rect>
          </w:pict>
        </mc:Fallback>
      </mc:AlternateContent>
    </w:r>
    <w:r>
      <w:rPr>
        <w:noProof/>
        <w:lang w:eastAsia="ja-JP"/>
      </w:rPr>
      <mc:AlternateContent>
        <mc:Choice Requires="wps">
          <w:drawing>
            <wp:anchor distT="0" distB="0" distL="114300" distR="114300" simplePos="0" relativeHeight="251670528" behindDoc="1" locked="0" layoutInCell="1" allowOverlap="1" wp14:anchorId="544FD94F" wp14:editId="1CFCC04E">
              <wp:simplePos x="0" y="0"/>
              <mc:AlternateContent>
                <mc:Choice Requires="wp14">
                  <wp:positionH relativeFrom="page">
                    <wp14:pctPosHOffset>91000</wp14:pctPosHOffset>
                  </wp:positionH>
                </mc:Choice>
                <mc:Fallback>
                  <wp:positionH relativeFrom="page">
                    <wp:posOffset>7072630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1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D98CFF" w14:textId="77777777" w:rsidR="008E3638" w:rsidRDefault="008E3638"/>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w14:anchorId="544FD94F" id="_x0000_s1036" style="position:absolute;margin-left:0;margin-top:0;width:55.1pt;height:71.3pt;z-index:-251645952;visibility:visible;mso-wrap-style:square;mso-width-percent:90;mso-height-percent:90;mso-left-percent:910;mso-top-percent:810;mso-wrap-distance-left:9pt;mso-wrap-distance-top:0;mso-wrap-distance-right:9pt;mso-wrap-distance-bottom:0;mso-position-horizontal-relative:page;mso-position-vertical-relative:page;mso-width-percent:90;mso-height-percent:90;mso-left-percent:910;mso-top-percent:8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" fillcolor="#a9a57c [3204]" stroked="f" strokeweight="2pt">
              <v:textbox>
                <w:txbxContent>
                  <w:p w14:paraId="23D98CFF" w14:textId="77777777" w:rsidR="008E3638" w:rsidRDefault="008E3638"/>
                </w:txbxContent>
              </v:textbox>
              <w10:wrap anchorx="page" anchory="page"/>
            </v:rect>
          </w:pict>
        </mc:Fallback>
      </mc:AlternateContent>
    </w:r>
    <w:r>
      <w:rPr>
        <w:noProof/>
        <w:lang w:eastAsia="ja-JP"/>
      </w:rPr>
      <mc:AlternateContent>
        <mc:Choice Requires="wps">
          <w:drawing>
            <wp:anchor distT="0" distB="0" distL="114300" distR="114300" simplePos="0" relativeHeight="251671552" behindDoc="0" locked="0" layoutInCell="1" allowOverlap="1" wp14:anchorId="16509474" wp14:editId="276A3F50">
              <wp:simplePos x="0" y="0"/>
              <mc:AlternateContent>
                <mc:Choice Requires="wp14">
                  <wp:positionH relativeFrom="page">
                    <wp14:pctPosHOffset>91700</wp14:pctPosHOffset>
                  </wp:positionH>
                </mc:Choice>
                <mc:Fallback>
                  <wp:positionH relativeFrom="page">
                    <wp:posOffset>7127240</wp:posOffset>
                  </wp:positionH>
                </mc:Fallback>
              </mc:AlternateContent>
              <mc:AlternateContent>
                <mc:Choice Requires="wp14">
                  <wp:positionV relativeFrom="page">
                    <wp14:pctPosVOffset>83500</wp14:pctPosVOffset>
                  </wp:positionV>
                </mc:Choice>
                <mc:Fallback>
                  <wp:positionV relativeFrom="page">
                    <wp:posOffset>8398510</wp:posOffset>
                  </wp:positionV>
                </mc:Fallback>
              </mc:AlternateContent>
              <wp:extent cx="457200" cy="365760"/>
              <wp:effectExtent l="0" t="0" r="0" b="0"/>
              <wp:wrapNone/>
              <wp:docPr id="12" name="Double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65760"/>
                      </a:xfrm>
                      <a:prstGeom prst="bracketPair">
                        <a:avLst/>
                      </a:prstGeom>
                      <a:solidFill>
                        <a:schemeClr val="accent1"/>
                      </a:solidFill>
                      <a:ln>
                        <a:solidFill>
                          <a:schemeClr val="bg1"/>
                        </a:solidFill>
                      </a:ln>
                    </wps:spPr>
                    <wps:style>
                      <a:lnRef idx="1">
                        <a:schemeClr val="accent1"/>
                      </a:lnRef>
                      <a:fillRef idx="0">
                        <a:schemeClr val="accent1"/>
                      </a:fillRef>
                      <a:effectRef idx="0">
                        <a:schemeClr val="accent1"/>
                      </a:effectRef>
                      <a:fontRef idx="minor">
                        <a:schemeClr val="tx1"/>
                      </a:fontRef>
                    </wps:style>
                    <wps:txbx>
                      <w:txbxContent>
                        <w:p w14:paraId="435162DE" w14:textId="77777777" w:rsidR="008E3638" w:rsidRDefault="00000000">
                          <w:pPr>
                            <w:jc w:val="center"/>
                            <w:rPr>
                              <w:color w:val="FFFFFF" w:themeColor="background1"/>
                              <w:sz w:val="24"/>
                              <w:szCs w:val="20"/>
                            </w:rPr>
                          </w:pP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Pr>
                              <w:noProof/>
                              <w:color w:val="FFFFFF" w:themeColor="background1"/>
                              <w:sz w:val="24"/>
                              <w:szCs w:val="20"/>
                            </w:rPr>
                            <w:t>3</w:t>
                          </w:r>
                          <w:r>
                            <w:rPr>
                              <w:color w:val="FFFFFF" w:themeColor="background1"/>
                              <w:sz w:val="24"/>
                              <w:szCs w:val="20"/>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509474"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37" type="#_x0000_t185" style="position:absolute;margin-left:0;margin-top:0;width:36pt;height:28.8pt;z-index:251671552;visibility:visible;mso-wrap-style:square;mso-width-percent:0;mso-height-percent:0;mso-left-percent:917;mso-top-percent:835;mso-wrap-distance-left:9pt;mso-wrap-distance-top:0;mso-wrap-distance-right:9pt;mso-wrap-distance-bottom:0;mso-position-horizontal-relative:page;mso-position-vertical-relative:page;mso-width-percent:0;mso-height-percent:0;mso-left-percent:917;mso-top-percent:835;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" filled="t" fillcolor="#a9a57c [3204]" strokecolor="white [3212]" strokeweight="1pt">
              <v:path arrowok="t"/>
              <v:textbox inset="0,,0">
                <w:txbxContent>
                  <w:p w14:paraId="435162DE" w14:textId="77777777" w:rsidR="008E3638" w:rsidRDefault="00000000">
                    <w:pPr>
                      <w:jc w:val="center"/>
                      <w:rPr>
                        <w:color w:val="FFFFFF" w:themeColor="background1"/>
                        <w:sz w:val="24"/>
                        <w:szCs w:val="20"/>
                      </w:rPr>
                    </w:pP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Pr>
                        <w:noProof/>
                        <w:color w:val="FFFFFF" w:themeColor="background1"/>
                        <w:sz w:val="24"/>
                        <w:szCs w:val="20"/>
                      </w:rPr>
                      <w:t>3</w:t>
                    </w:r>
                    <w:r>
                      <w:rPr>
                        <w:color w:val="FFFFFF" w:themeColor="background1"/>
                        <w:sz w:val="24"/>
                        <w:szCs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9E8B0" w14:textId="77777777" w:rsidR="00C73F9E" w:rsidRDefault="00C73F9E">
      <w:pPr>
        <w:spacing w:after="0" w:line="240" w:lineRule="auto"/>
      </w:pPr>
      <w:r>
        <w:separator/>
      </w:r>
    </w:p>
  </w:footnote>
  <w:footnote w:type="continuationSeparator" w:id="0">
    <w:p w14:paraId="3534CEBB" w14:textId="77777777" w:rsidR="00C73F9E" w:rsidRDefault="00C73F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38AC" w14:textId="77777777" w:rsidR="008E3638" w:rsidRDefault="00000000">
    <w:pPr>
      <w:pStyle w:val="Header"/>
    </w:pPr>
    <w:r>
      <w:rPr>
        <w:noProof/>
        <w:color w:val="000000"/>
        <w:lang w:eastAsia="ja-JP"/>
      </w:rPr>
      <mc:AlternateContent>
        <mc:Choice Requires="wps">
          <w:drawing>
            <wp:anchor distT="0" distB="0" distL="114300" distR="114300" simplePos="0" relativeHeight="251676672" behindDoc="1" locked="0" layoutInCell="1" allowOverlap="1" wp14:anchorId="469FABFA" wp14:editId="6C92A0E6">
              <wp:simplePos x="0" y="0"/>
              <mc:AlternateContent>
                <mc:Choice Requires="wp14">
                  <wp:positionH relativeFrom="page">
                    <wp14:pctPosHOffset>9000</wp14:pctPosHOffset>
                  </wp:positionH>
                </mc:Choice>
                <mc:Fallback>
                  <wp:positionH relativeFrom="page">
                    <wp:posOffset>699135</wp:posOffset>
                  </wp:positionH>
                </mc:Fallback>
              </mc:AlternateContent>
              <wp:positionV relativeFrom="page">
                <wp:align>center</wp:align>
              </wp:positionV>
              <wp:extent cx="7072630" cy="10058400"/>
              <wp:effectExtent l="0" t="0" r="0" b="0"/>
              <wp:wrapNone/>
              <wp:docPr id="1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2630" cy="10058400"/>
                      </a:xfrm>
                      <a:prstGeom prst="rect">
                        <a:avLst/>
                      </a:prstGeom>
                      <a:ln>
                        <a:noFill/>
                      </a:ln>
                    </wps:spPr>
                    <wps:style>
                      <a:lnRef idx="2">
                        <a:schemeClr val="accent1">
                          <a:shade val="50000"/>
                        </a:schemeClr>
                      </a:lnRef>
                      <a:fillRef idx="1002">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91000</wp14:pctWidth>
              </wp14:sizeRelH>
              <wp14:sizeRelV relativeFrom="page">
                <wp14:pctHeight>100000</wp14:pctHeight>
              </wp14:sizeRelV>
            </wp:anchor>
          </w:drawing>
        </mc:Choice>
        <mc:Fallback>
          <w:pict>
            <v:rect w14:anchorId="23DFC834" id="Rectangle 5" o:spid="_x0000_s1026" style="position:absolute;margin-left:0;margin-top:0;width:556.9pt;height:11in;z-index:-251639808;visibility:visible;mso-wrap-style:square;mso-width-percent:910;mso-height-percent:1000;mso-left-percent:90;mso-wrap-distance-left:9pt;mso-wrap-distance-top:0;mso-wrap-distance-right:9pt;mso-wrap-distance-bottom:0;mso-position-horizontal-relative:page;mso-position-vertical:center;mso-position-vertical-relative:page;mso-width-percent:910;mso-height-percent:1000;mso-left-percent:9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" fillcolor="white [2897]" stroked="f" strokeweight="2pt">
              <v:fill color2="#b2b2b2 [2241]" rotate="t" focusposition="13107f,.5" focussize="-13107f" colors="0 white;.75 white;1 #dadada" focus="100%" type="gradientRadial"/>
              <w10:wrap anchorx="page" anchory="page"/>
            </v:rect>
          </w:pict>
        </mc:Fallback>
      </mc:AlternateContent>
    </w:r>
    <w:r>
      <w:rPr>
        <w:noProof/>
        <w:lang w:eastAsia="ja-JP"/>
      </w:rPr>
      <mc:AlternateContent>
        <mc:Choice Requires="wps">
          <w:drawing>
            <wp:anchor distT="0" distB="0" distL="114300" distR="114300" simplePos="0" relativeHeight="251675648" behindDoc="0" locked="0" layoutInCell="1" allowOverlap="1" wp14:anchorId="76957833" wp14:editId="5033906A">
              <wp:simplePos x="0" y="0"/>
              <mc:AlternateContent>
                <mc:Choice Requires="wp14">
                  <wp:positionH relativeFrom="page">
                    <wp14:pctPosHOffset>3500</wp14:pctPosHOffset>
                  </wp:positionH>
                </mc:Choice>
                <mc:Fallback>
                  <wp:positionH relativeFrom="page">
                    <wp:posOffset>271780</wp:posOffset>
                  </wp:positionH>
                </mc:Fallback>
              </mc:AlternateContent>
              <wp:positionV relativeFrom="page">
                <wp:align>center</wp:align>
              </wp:positionV>
              <wp:extent cx="409575" cy="4526280"/>
              <wp:effectExtent l="0" t="0" r="0" b="0"/>
              <wp:wrapNone/>
              <wp:docPr id="22"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575" cy="4526280"/>
                      </a:xfrm>
                      <a:prstGeom prst="rect">
                        <a:avLst/>
                      </a:prstGeom>
                      <a:solidFill>
                        <a:schemeClr val="tx2"/>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rPr>
                            <w:alias w:val="Company"/>
                            <w:tag w:val=""/>
                            <w:id w:val="2030756170"/>
                            <w:placeholder>
                              <w:docPart w:val="5047D3DD4A0B4C188CED4B80345CE7A7"/>
                            </w:placeholder>
                            <w:showingPlcHdr/>
                            <w:dataBinding w:prefixMappings="xmlns:ns0='http://schemas.openxmlformats.org/officeDocument/2006/extended-properties' " w:xpath="/ns0:Properties[1]/ns0:Company[1]" w:storeItemID="{6668398D-A668-4E3E-A5EB-62B293D839F1}"/>
                            <w:text/>
                          </w:sdtPr>
                          <w:sdtContent>
                            <w:p w14:paraId="3D42F025" w14:textId="77777777" w:rsidR="008E3638" w:rsidRDefault="00000000">
                              <w:pPr>
                                <w:jc w:val="center"/>
                                <w:rPr>
                                  <w:color w:val="FFFFFF" w:themeColor="background1"/>
                                </w:rPr>
                              </w:pPr>
                              <w:r>
                                <w:rPr>
                                  <w:color w:val="FFFFFF" w:themeColor="background1"/>
                                </w:rPr>
                                <w:t>[Type the company name]</w:t>
                              </w:r>
                            </w:p>
                          </w:sdtContent>
                        </w:sdt>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5000</wp14:pctWidth>
              </wp14:sizeRelH>
              <wp14:sizeRelV relativeFrom="page">
                <wp14:pctHeight>45000</wp14:pctHeight>
              </wp14:sizeRelV>
            </wp:anchor>
          </w:drawing>
        </mc:Choice>
        <mc:Fallback>
          <w:pict>
            <v:shapetype w14:anchorId="76957833" id="_x0000_t202" coordsize="21600,21600" o:spt="202" path="m,l,21600r21600,l21600,xe">
              <v:stroke joinstyle="miter"/>
              <v:path gradientshapeok="t" o:connecttype="rect"/>
            </v:shapetype>
            <v:shape id="TextBox 3" o:spid="_x0000_s1026" type="#_x0000_t202" style="position:absolute;margin-left:0;margin-top:0;width:32.25pt;height:356.4pt;z-index:251675648;visibility:visible;mso-wrap-style:square;mso-width-percent:50;mso-height-percent:450;mso-left-percent:35;mso-wrap-distance-left:9pt;mso-wrap-distance-top:0;mso-wrap-distance-right:9pt;mso-wrap-distance-bottom:0;mso-position-horizontal-relative:page;mso-position-vertical:center;mso-position-vertical-relative:page;mso-width-percent:50;mso-height-percent:450;mso-left-percent:35;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" fillcolor="#675e47 [3215]" stroked="f" strokeweight=".5pt">
              <v:textbox style="layout-flow:vertical;mso-layout-flow-alt:bottom-to-top">
                <w:txbxContent>
                  <w:sdt>
                    <w:sdtPr>
                      <w:rPr>
                        <w:color w:val="FFFFFF" w:themeColor="background1"/>
                      </w:rPr>
                      <w:alias w:val="Company"/>
                      <w:tag w:val=""/>
                      <w:id w:val="2030756170"/>
                      <w:placeholder>
                        <w:docPart w:val="5047D3DD4A0B4C188CED4B80345CE7A7"/>
                      </w:placeholder>
                      <w:showingPlcHdr/>
                      <w:dataBinding w:prefixMappings="xmlns:ns0='http://schemas.openxmlformats.org/officeDocument/2006/extended-properties' " w:xpath="/ns0:Properties[1]/ns0:Company[1]" w:storeItemID="{6668398D-A668-4E3E-A5EB-62B293D839F1}"/>
                      <w:text/>
                    </w:sdtPr>
                    <w:sdtContent>
                      <w:p w14:paraId="3D42F025" w14:textId="77777777" w:rsidR="008E3638" w:rsidRDefault="00000000">
                        <w:pPr>
                          <w:jc w:val="center"/>
                          <w:rPr>
                            <w:color w:val="FFFFFF" w:themeColor="background1"/>
                          </w:rPr>
                        </w:pPr>
                        <w:r>
                          <w:rPr>
                            <w:color w:val="FFFFFF" w:themeColor="background1"/>
                          </w:rPr>
                          <w:t>[Type the company name]</w:t>
                        </w:r>
                      </w:p>
                    </w:sdtContent>
                  </w:sdt>
                </w:txbxContent>
              </v:textbox>
              <w10:wrap anchorx="page" anchory="page"/>
            </v:shape>
          </w:pict>
        </mc:Fallback>
      </mc:AlternateContent>
    </w:r>
    <w:r>
      <w:rPr>
        <w:noProof/>
        <w:lang w:eastAsia="ja-JP"/>
      </w:rPr>
      <mc:AlternateContent>
        <mc:Choice Requires="wps">
          <w:drawing>
            <wp:anchor distT="0" distB="0" distL="114300" distR="114300" simplePos="0" relativeHeight="251674624" behindDoc="1" locked="0" layoutInCell="1" allowOverlap="1" wp14:anchorId="5F312952" wp14:editId="65380BE5">
              <wp:simplePos x="0" y="0"/>
              <mc:AlternateContent>
                <mc:Choice Requires="wp14">
                  <wp:positionH relativeFrom="page">
                    <wp14:pctPosHOffset>0</wp14:pctPosHOffset>
                  </wp:positionH>
                </mc:Choice>
                <mc:Fallback>
                  <wp:positionH relativeFrom="page">
                    <wp:posOffset>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1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F0236D" w14:textId="77777777" w:rsidR="008E3638" w:rsidRDefault="008E3638"/>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w14:anchorId="5F312952" id="Rectangle 5" o:spid="_x0000_s1027" style="position:absolute;margin-left:0;margin-top:0;width:55.1pt;height:71.3pt;z-index:-251641856;visibility:visible;mso-wrap-style:square;mso-width-percent:90;mso-height-percent:90;mso-left-percent:0;mso-top-percent:810;mso-wrap-distance-left:9pt;mso-wrap-distance-top:0;mso-wrap-distance-right:9pt;mso-wrap-distance-bottom:0;mso-position-horizontal-relative:page;mso-position-vertical-relative:page;mso-width-percent:90;mso-height-percent:90;mso-left-percent:0;mso-top-percent:8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" fillcolor="#a9a57c [3204]" stroked="f" strokeweight="2pt">
              <v:textbox>
                <w:txbxContent>
                  <w:p w14:paraId="3FF0236D" w14:textId="77777777" w:rsidR="008E3638" w:rsidRDefault="008E3638"/>
                </w:txbxContent>
              </v:textbox>
              <w10:wrap anchorx="page" anchory="page"/>
            </v:rect>
          </w:pict>
        </mc:Fallback>
      </mc:AlternateContent>
    </w:r>
    <w:r>
      <w:rPr>
        <w:noProof/>
        <w:lang w:eastAsia="ja-JP"/>
      </w:rPr>
      <mc:AlternateContent>
        <mc:Choice Requires="wps">
          <w:drawing>
            <wp:anchor distT="0" distB="0" distL="114300" distR="114300" simplePos="0" relativeHeight="251673600" behindDoc="1" locked="0" layoutInCell="1" allowOverlap="1" wp14:anchorId="7C0B2519" wp14:editId="322D44C8">
              <wp:simplePos x="0" y="0"/>
              <mc:AlternateContent>
                <mc:Choice Requires="wp14">
                  <wp:positionH relativeFrom="page">
                    <wp14:pctPosHOffset>0</wp14:pctPosHOffset>
                  </wp:positionH>
                </mc:Choice>
                <mc:Fallback>
                  <wp:positionH relativeFrom="page">
                    <wp:posOffset>0</wp:posOffset>
                  </wp:positionH>
                </mc:Fallback>
              </mc:AlternateContent>
              <wp:positionV relativeFrom="page">
                <wp:align>center</wp:align>
              </wp:positionV>
              <wp:extent cx="699770" cy="10058400"/>
              <wp:effectExtent l="0" t="0" r="0" b="0"/>
              <wp:wrapNone/>
              <wp:docPr id="1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036BAA" w14:textId="77777777" w:rsidR="008E3638" w:rsidRDefault="008E3638">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w14:anchorId="7C0B2519" id="Rectangle 4" o:spid="_x0000_s1028" style="position:absolute;margin-left:0;margin-top:0;width:55.1pt;height:11in;z-index:-251642880;visibility:visible;mso-wrap-style:square;mso-width-percent:90;mso-height-percent:1000;mso-left-percent:0;mso-wrap-distance-left:9pt;mso-wrap-distance-top:0;mso-wrap-distance-right:9pt;mso-wrap-distance-bottom:0;mso-position-horizontal-relative:page;mso-position-vertical:center;mso-position-vertical-relative:page;mso-width-percent:90;mso-height-percent:1000;mso-lef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" fillcolor="#675e47 [3215]" stroked="f" strokeweight="2pt">
              <v:textbox>
                <w:txbxContent>
                  <w:p w14:paraId="61036BAA" w14:textId="77777777" w:rsidR="008E3638" w:rsidRDefault="008E3638">
                    <w:pPr>
                      <w:rPr>
                        <w:rFonts w:eastAsia="Times New Roman"/>
                      </w:rPr>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51550" w14:textId="77777777" w:rsidR="008E3638" w:rsidRDefault="00000000">
    <w:pPr>
      <w:pStyle w:val="Header"/>
    </w:pPr>
    <w:r>
      <w:rPr>
        <w:noProof/>
        <w:color w:val="000000"/>
        <w:lang w:eastAsia="ja-JP"/>
      </w:rPr>
      <mc:AlternateContent>
        <mc:Choice Requires="wps">
          <w:drawing>
            <wp:anchor distT="0" distB="0" distL="114300" distR="114300" simplePos="0" relativeHeight="251667456" behindDoc="1" locked="0" layoutInCell="1" allowOverlap="1" wp14:anchorId="529B2904" wp14:editId="0DB4786A">
              <wp:simplePos x="0" y="0"/>
              <wp:positionH relativeFrom="page">
                <wp:align>left</wp:align>
              </wp:positionH>
              <wp:positionV relativeFrom="page">
                <wp:align>top</wp:align>
              </wp:positionV>
              <wp:extent cx="7072630" cy="10058400"/>
              <wp:effectExtent l="0" t="0" r="0" b="0"/>
              <wp:wrapNone/>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2630" cy="10058400"/>
                      </a:xfrm>
                      <a:prstGeom prst="rect">
                        <a:avLst/>
                      </a:prstGeom>
                      <a:ln>
                        <a:noFill/>
                      </a:ln>
                    </wps:spPr>
                    <wps:style>
                      <a:lnRef idx="2">
                        <a:schemeClr val="accent1">
                          <a:shade val="50000"/>
                        </a:schemeClr>
                      </a:lnRef>
                      <a:fillRef idx="1002">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91000</wp14:pctWidth>
              </wp14:sizeRelH>
              <wp14:sizeRelV relativeFrom="page">
                <wp14:pctHeight>100000</wp14:pctHeight>
              </wp14:sizeRelV>
            </wp:anchor>
          </w:drawing>
        </mc:Choice>
        <mc:Fallback>
          <w:pict>
            <v:rect w14:anchorId="50696FE4" id="Rectangle 5" o:spid="_x0000_s1026" style="position:absolute;margin-left:0;margin-top:0;width:556.9pt;height:11in;z-index:-251649024;visibility:visible;mso-wrap-style:square;mso-width-percent:910;mso-height-percent:1000;mso-wrap-distance-left:9pt;mso-wrap-distance-top:0;mso-wrap-distance-right:9pt;mso-wrap-distance-bottom:0;mso-position-horizontal:left;mso-position-horizontal-relative:page;mso-position-vertical:top;mso-position-vertical-relative:page;mso-width-percent:910;mso-height-percent:10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" fillcolor="white [2897]" stroked="f" strokeweight="2pt">
              <v:fill color2="#b2b2b2 [2241]" rotate="t" focusposition="13107f,.5" focussize="-13107f" colors="0 white;.75 white;1 #dadada" focus="100%" type="gradientRadial"/>
              <w10:wrap anchorx="page" anchory="page"/>
            </v:rect>
          </w:pict>
        </mc:Fallback>
      </mc:AlternateContent>
    </w:r>
    <w:r>
      <w:rPr>
        <w:noProof/>
        <w:lang w:eastAsia="ja-JP"/>
      </w:rPr>
      <mc:AlternateContent>
        <mc:Choice Requires="wps">
          <w:drawing>
            <wp:anchor distT="0" distB="0" distL="114300" distR="114300" simplePos="0" relativeHeight="251666432" behindDoc="0" locked="0" layoutInCell="1" allowOverlap="1" wp14:anchorId="25815EE3" wp14:editId="5F7C201F">
              <wp:simplePos x="0" y="0"/>
              <mc:AlternateContent>
                <mc:Choice Requires="wp14">
                  <wp:positionH relativeFrom="page">
                    <wp14:pctPosHOffset>91000</wp14:pctPosHOffset>
                  </wp:positionH>
                </mc:Choice>
                <mc:Fallback>
                  <wp:positionH relativeFrom="page">
                    <wp:posOffset>7072630</wp:posOffset>
                  </wp:positionH>
                </mc:Fallback>
              </mc:AlternateContent>
              <wp:positionV relativeFrom="page">
                <wp:align>center</wp:align>
              </wp:positionV>
              <wp:extent cx="409575" cy="4526280"/>
              <wp:effectExtent l="0" t="0" r="0" b="0"/>
              <wp:wrapNone/>
              <wp:docPr id="2"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575" cy="4526280"/>
                      </a:xfrm>
                      <a:prstGeom prst="rect">
                        <a:avLst/>
                      </a:prstGeom>
                      <a:solidFill>
                        <a:schemeClr val="tx2"/>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rPr>
                            <w:alias w:val="Company"/>
                            <w:tag w:val=""/>
                            <w:id w:val="2099284012"/>
                            <w:showingPlcHdr/>
                            <w:dataBinding w:prefixMappings="xmlns:ns0='http://schemas.openxmlformats.org/officeDocument/2006/extended-properties' " w:xpath="/ns0:Properties[1]/ns0:Company[1]" w:storeItemID="{6668398D-A668-4E3E-A5EB-62B293D839F1}"/>
                            <w:text/>
                          </w:sdtPr>
                          <w:sdtContent>
                            <w:p w14:paraId="30E1944E" w14:textId="77777777" w:rsidR="008E3638" w:rsidRDefault="00000000">
                              <w:pPr>
                                <w:jc w:val="center"/>
                                <w:rPr>
                                  <w:color w:val="FFFFFF" w:themeColor="background1"/>
                                </w:rPr>
                              </w:pPr>
                              <w:r>
                                <w:rPr>
                                  <w:color w:val="FFFFFF" w:themeColor="background1"/>
                                </w:rPr>
                                <w:t>[Type the company name]</w:t>
                              </w:r>
                            </w:p>
                          </w:sdtContent>
                        </w:sdt>
                        <w:p w14:paraId="59033E4A" w14:textId="77777777" w:rsidR="008E3638" w:rsidRDefault="008E3638">
                          <w:pPr>
                            <w:jc w:val="center"/>
                            <w:rPr>
                              <w:color w:val="FFFFFF" w:themeColor="background1"/>
                            </w:rPr>
                          </w:pP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5000</wp14:pctWidth>
              </wp14:sizeRelH>
              <wp14:sizeRelV relativeFrom="page">
                <wp14:pctHeight>45000</wp14:pctHeight>
              </wp14:sizeRelV>
            </wp:anchor>
          </w:drawing>
        </mc:Choice>
        <mc:Fallback>
          <w:pict>
            <v:shapetype w14:anchorId="25815EE3" id="_x0000_t202" coordsize="21600,21600" o:spt="202" path="m,l,21600r21600,l21600,xe">
              <v:stroke joinstyle="miter"/>
              <v:path gradientshapeok="t" o:connecttype="rect"/>
            </v:shapetype>
            <v:shape id="_x0000_s1029" type="#_x0000_t202" style="position:absolute;margin-left:0;margin-top:0;width:32.25pt;height:356.4pt;z-index:251666432;visibility:visible;mso-wrap-style:square;mso-width-percent:50;mso-height-percent:450;mso-left-percent:910;mso-wrap-distance-left:9pt;mso-wrap-distance-top:0;mso-wrap-distance-right:9pt;mso-wrap-distance-bottom:0;mso-position-horizontal-relative:page;mso-position-vertical:center;mso-position-vertical-relative:page;mso-width-percent:50;mso-height-percent:450;mso-left-percent:91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" fillcolor="#675e47 [3215]" stroked="f" strokeweight=".5pt">
              <v:textbox style="layout-flow:vertical;mso-layout-flow-alt:bottom-to-top">
                <w:txbxContent>
                  <w:sdt>
                    <w:sdtPr>
                      <w:rPr>
                        <w:color w:val="FFFFFF" w:themeColor="background1"/>
                      </w:rPr>
                      <w:alias w:val="Company"/>
                      <w:tag w:val=""/>
                      <w:id w:val="2099284012"/>
                      <w:showingPlcHdr/>
                      <w:dataBinding w:prefixMappings="xmlns:ns0='http://schemas.openxmlformats.org/officeDocument/2006/extended-properties' " w:xpath="/ns0:Properties[1]/ns0:Company[1]" w:storeItemID="{6668398D-A668-4E3E-A5EB-62B293D839F1}"/>
                      <w:text/>
                    </w:sdtPr>
                    <w:sdtContent>
                      <w:p w14:paraId="30E1944E" w14:textId="77777777" w:rsidR="008E3638" w:rsidRDefault="00000000">
                        <w:pPr>
                          <w:jc w:val="center"/>
                          <w:rPr>
                            <w:color w:val="FFFFFF" w:themeColor="background1"/>
                          </w:rPr>
                        </w:pPr>
                        <w:r>
                          <w:rPr>
                            <w:color w:val="FFFFFF" w:themeColor="background1"/>
                          </w:rPr>
                          <w:t>[Type the company name]</w:t>
                        </w:r>
                      </w:p>
                    </w:sdtContent>
                  </w:sdt>
                  <w:p w14:paraId="59033E4A" w14:textId="77777777" w:rsidR="008E3638" w:rsidRDefault="008E3638">
                    <w:pPr>
                      <w:jc w:val="center"/>
                      <w:rPr>
                        <w:color w:val="FFFFFF" w:themeColor="background1"/>
                      </w:rPr>
                    </w:pPr>
                  </w:p>
                </w:txbxContent>
              </v:textbox>
              <w10:wrap anchorx="page" anchory="page"/>
            </v:shape>
          </w:pict>
        </mc:Fallback>
      </mc:AlternateContent>
    </w:r>
    <w:r>
      <w:rPr>
        <w:noProof/>
        <w:lang w:eastAsia="ja-JP"/>
      </w:rPr>
      <mc:AlternateContent>
        <mc:Choice Requires="wps">
          <w:drawing>
            <wp:anchor distT="0" distB="0" distL="114300" distR="114300" simplePos="0" relativeHeight="251665408" behindDoc="1" locked="0" layoutInCell="1" allowOverlap="1" wp14:anchorId="6F21FB89" wp14:editId="37E92625">
              <wp:simplePos x="0" y="0"/>
              <mc:AlternateContent>
                <mc:Choice Requires="wp14">
                  <wp:positionH relativeFrom="page">
                    <wp14:pctPosHOffset>91000</wp14:pctPosHOffset>
                  </wp:positionH>
                </mc:Choice>
                <mc:Fallback>
                  <wp:positionH relativeFrom="page">
                    <wp:posOffset>7072630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677664" w14:textId="77777777" w:rsidR="008E3638" w:rsidRDefault="008E3638"/>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w14:anchorId="6F21FB89" id="_x0000_s1030" style="position:absolute;margin-left:0;margin-top:0;width:55.1pt;height:71.3pt;z-index:-251651072;visibility:visible;mso-wrap-style:square;mso-width-percent:90;mso-height-percent:90;mso-left-percent:910;mso-top-percent:810;mso-wrap-distance-left:9pt;mso-wrap-distance-top:0;mso-wrap-distance-right:9pt;mso-wrap-distance-bottom:0;mso-position-horizontal-relative:page;mso-position-vertical-relative:page;mso-width-percent:90;mso-height-percent:90;mso-left-percent:910;mso-top-percent:8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" fillcolor="#a9a57c [3204]" stroked="f" strokeweight="2pt">
              <v:textbox>
                <w:txbxContent>
                  <w:p w14:paraId="0C677664" w14:textId="77777777" w:rsidR="008E3638" w:rsidRDefault="008E3638"/>
                </w:txbxContent>
              </v:textbox>
              <w10:wrap anchorx="page" anchory="page"/>
            </v:rect>
          </w:pict>
        </mc:Fallback>
      </mc:AlternateContent>
    </w:r>
    <w:r>
      <w:rPr>
        <w:noProof/>
        <w:lang w:eastAsia="ja-JP"/>
      </w:rPr>
      <mc:AlternateContent>
        <mc:Choice Requires="wps">
          <w:drawing>
            <wp:anchor distT="0" distB="0" distL="114300" distR="114300" simplePos="0" relativeHeight="251664384" behindDoc="1" locked="0" layoutInCell="1" allowOverlap="1" wp14:anchorId="05BBA525" wp14:editId="06692DF7">
              <wp:simplePos x="0" y="0"/>
              <mc:AlternateContent>
                <mc:Choice Requires="wp14">
                  <wp:positionH relativeFrom="page">
                    <wp14:pctPosHOffset>91000</wp14:pctPosHOffset>
                  </wp:positionH>
                </mc:Choice>
                <mc:Fallback>
                  <wp:positionH relativeFrom="page">
                    <wp:posOffset>7072630</wp:posOffset>
                  </wp:positionH>
                </mc:Fallback>
              </mc:AlternateContent>
              <wp:positionV relativeFrom="page">
                <wp:align>center</wp:align>
              </wp:positionV>
              <wp:extent cx="699770" cy="1005840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6BC215" w14:textId="77777777" w:rsidR="008E3638" w:rsidRDefault="008E3638">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w14:anchorId="05BBA525" id="_x0000_s1031" style="position:absolute;margin-left:0;margin-top:0;width:55.1pt;height:11in;z-index:-251652096;visibility:visible;mso-wrap-style:square;mso-width-percent:90;mso-height-percent:1000;mso-left-percent:910;mso-wrap-distance-left:9pt;mso-wrap-distance-top:0;mso-wrap-distance-right:9pt;mso-wrap-distance-bottom:0;mso-position-horizontal-relative:page;mso-position-vertical:center;mso-position-vertical-relative:page;mso-width-percent:90;mso-height-percent:1000;mso-left-percent:9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" fillcolor="#675e47 [3215]" stroked="f" strokeweight="2pt">
              <v:textbox>
                <w:txbxContent>
                  <w:p w14:paraId="376BC215" w14:textId="77777777" w:rsidR="008E3638" w:rsidRDefault="008E3638">
                    <w:pPr>
                      <w:rPr>
                        <w:rFonts w:eastAsia="Times New Roman"/>
                      </w:rPr>
                    </w:pP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847F5" w14:textId="77777777" w:rsidR="008E3638" w:rsidRDefault="00000000">
    <w:pPr>
      <w:pStyle w:val="Header"/>
    </w:pPr>
    <w:r>
      <w:rPr>
        <w:noProof/>
        <w:color w:val="000000"/>
        <w:lang w:eastAsia="ja-JP"/>
      </w:rPr>
      <mc:AlternateContent>
        <mc:Choice Requires="wps">
          <w:drawing>
            <wp:anchor distT="0" distB="0" distL="114300" distR="114300" simplePos="0" relativeHeight="251685888" behindDoc="1" locked="0" layoutInCell="1" allowOverlap="1" wp14:anchorId="2C5BD712" wp14:editId="320BA4C6">
              <wp:simplePos x="0" y="0"/>
              <wp:positionH relativeFrom="page">
                <wp:align>left</wp:align>
              </wp:positionH>
              <wp:positionV relativeFrom="page">
                <wp:align>top</wp:align>
              </wp:positionV>
              <wp:extent cx="7072630" cy="10058400"/>
              <wp:effectExtent l="0" t="0" r="0" b="0"/>
              <wp:wrapNone/>
              <wp:docPr id="1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2630" cy="10058400"/>
                      </a:xfrm>
                      <a:prstGeom prst="rect">
                        <a:avLst/>
                      </a:prstGeom>
                      <a:ln>
                        <a:noFill/>
                      </a:ln>
                    </wps:spPr>
                    <wps:style>
                      <a:lnRef idx="2">
                        <a:schemeClr val="accent1">
                          <a:shade val="50000"/>
                        </a:schemeClr>
                      </a:lnRef>
                      <a:fillRef idx="1002">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91000</wp14:pctWidth>
              </wp14:sizeRelH>
              <wp14:sizeRelV relativeFrom="page">
                <wp14:pctHeight>100000</wp14:pctHeight>
              </wp14:sizeRelV>
            </wp:anchor>
          </w:drawing>
        </mc:Choice>
        <mc:Fallback>
          <w:pict>
            <v:rect w14:anchorId="54E63387" id="Rectangle 5" o:spid="_x0000_s1026" style="position:absolute;margin-left:0;margin-top:0;width:556.9pt;height:11in;z-index:-251630592;visibility:visible;mso-wrap-style:square;mso-width-percent:910;mso-height-percent:1000;mso-wrap-distance-left:9pt;mso-wrap-distance-top:0;mso-wrap-distance-right:9pt;mso-wrap-distance-bottom:0;mso-position-horizontal:left;mso-position-horizontal-relative:page;mso-position-vertical:top;mso-position-vertical-relative:page;mso-width-percent:910;mso-height-percent:10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" fillcolor="white [2897]" stroked="f" strokeweight="2pt">
              <v:fill color2="#b2b2b2 [2241]" rotate="t" focusposition="13107f,.5" focussize="-13107f" colors="0 white;.75 white;1 #dadada" focus="100%" type="gradientRadial"/>
              <w10:wrap anchorx="page" anchory="page"/>
            </v:rect>
          </w:pict>
        </mc:Fallback>
      </mc:AlternateContent>
    </w:r>
    <w:r>
      <w:rPr>
        <w:noProof/>
        <w:lang w:eastAsia="ja-JP"/>
      </w:rPr>
      <mc:AlternateContent>
        <mc:Choice Requires="wps">
          <w:drawing>
            <wp:anchor distT="0" distB="0" distL="114300" distR="114300" simplePos="0" relativeHeight="251684864" behindDoc="0" locked="0" layoutInCell="1" allowOverlap="1" wp14:anchorId="5A569877" wp14:editId="03BD0910">
              <wp:simplePos x="0" y="0"/>
              <mc:AlternateContent>
                <mc:Choice Requires="wp14">
                  <wp:positionH relativeFrom="page">
                    <wp14:pctPosHOffset>91000</wp14:pctPosHOffset>
                  </wp:positionH>
                </mc:Choice>
                <mc:Fallback>
                  <wp:positionH relativeFrom="page">
                    <wp:posOffset>7072630</wp:posOffset>
                  </wp:positionH>
                </mc:Fallback>
              </mc:AlternateContent>
              <wp:positionV relativeFrom="page">
                <wp:align>center</wp:align>
              </wp:positionV>
              <wp:extent cx="409575" cy="4526280"/>
              <wp:effectExtent l="0" t="0" r="0" b="0"/>
              <wp:wrapNone/>
              <wp:docPr id="17"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575" cy="4526280"/>
                      </a:xfrm>
                      <a:prstGeom prst="rect">
                        <a:avLst/>
                      </a:prstGeom>
                      <a:solidFill>
                        <a:schemeClr val="tx2"/>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rPr>
                            <w:alias w:val="Company"/>
                            <w:tag w:val=""/>
                            <w:id w:val="934404395"/>
                            <w:showingPlcHdr/>
                            <w:dataBinding w:prefixMappings="xmlns:ns0='http://schemas.openxmlformats.org/officeDocument/2006/extended-properties' " w:xpath="/ns0:Properties[1]/ns0:Company[1]" w:storeItemID="{6668398D-A668-4E3E-A5EB-62B293D839F1}"/>
                            <w:text/>
                          </w:sdtPr>
                          <w:sdtContent>
                            <w:p w14:paraId="631B537E" w14:textId="77777777" w:rsidR="008E3638" w:rsidRDefault="00000000">
                              <w:pPr>
                                <w:jc w:val="center"/>
                                <w:rPr>
                                  <w:color w:val="FFFFFF" w:themeColor="background1"/>
                                </w:rPr>
                              </w:pPr>
                              <w:r>
                                <w:rPr>
                                  <w:color w:val="FFFFFF" w:themeColor="background1"/>
                                </w:rPr>
                                <w:t>[Type the company name]</w:t>
                              </w:r>
                            </w:p>
                          </w:sdtContent>
                        </w:sdt>
                        <w:p w14:paraId="2A5EF126" w14:textId="77777777" w:rsidR="008E3638" w:rsidRDefault="008E3638">
                          <w:pPr>
                            <w:jc w:val="center"/>
                            <w:rPr>
                              <w:color w:val="FFFFFF" w:themeColor="background1"/>
                            </w:rPr>
                          </w:pP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5000</wp14:pctWidth>
              </wp14:sizeRelH>
              <wp14:sizeRelV relativeFrom="page">
                <wp14:pctHeight>45000</wp14:pctHeight>
              </wp14:sizeRelV>
            </wp:anchor>
          </w:drawing>
        </mc:Choice>
        <mc:Fallback>
          <w:pict>
            <v:shapetype w14:anchorId="5A569877" id="_x0000_t202" coordsize="21600,21600" o:spt="202" path="m,l,21600r21600,l21600,xe">
              <v:stroke joinstyle="miter"/>
              <v:path gradientshapeok="t" o:connecttype="rect"/>
            </v:shapetype>
            <v:shape id="_x0000_s1038" type="#_x0000_t202" style="position:absolute;margin-left:0;margin-top:0;width:32.25pt;height:356.4pt;z-index:251684864;visibility:visible;mso-wrap-style:square;mso-width-percent:50;mso-height-percent:450;mso-left-percent:910;mso-wrap-distance-left:9pt;mso-wrap-distance-top:0;mso-wrap-distance-right:9pt;mso-wrap-distance-bottom:0;mso-position-horizontal-relative:page;mso-position-vertical:center;mso-position-vertical-relative:page;mso-width-percent:50;mso-height-percent:450;mso-left-percent:91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" fillcolor="#675e47 [3215]" stroked="f" strokeweight=".5pt">
              <v:textbox style="layout-flow:vertical;mso-layout-flow-alt:bottom-to-top">
                <w:txbxContent>
                  <w:sdt>
                    <w:sdtPr>
                      <w:rPr>
                        <w:color w:val="FFFFFF" w:themeColor="background1"/>
                      </w:rPr>
                      <w:alias w:val="Company"/>
                      <w:tag w:val=""/>
                      <w:id w:val="934404395"/>
                      <w:showingPlcHdr/>
                      <w:dataBinding w:prefixMappings="xmlns:ns0='http://schemas.openxmlformats.org/officeDocument/2006/extended-properties' " w:xpath="/ns0:Properties[1]/ns0:Company[1]" w:storeItemID="{6668398D-A668-4E3E-A5EB-62B293D839F1}"/>
                      <w:text/>
                    </w:sdtPr>
                    <w:sdtContent>
                      <w:p w14:paraId="631B537E" w14:textId="77777777" w:rsidR="008E3638" w:rsidRDefault="00000000">
                        <w:pPr>
                          <w:jc w:val="center"/>
                          <w:rPr>
                            <w:color w:val="FFFFFF" w:themeColor="background1"/>
                          </w:rPr>
                        </w:pPr>
                        <w:r>
                          <w:rPr>
                            <w:color w:val="FFFFFF" w:themeColor="background1"/>
                          </w:rPr>
                          <w:t>[Type the company name]</w:t>
                        </w:r>
                      </w:p>
                    </w:sdtContent>
                  </w:sdt>
                  <w:p w14:paraId="2A5EF126" w14:textId="77777777" w:rsidR="008E3638" w:rsidRDefault="008E3638">
                    <w:pPr>
                      <w:jc w:val="center"/>
                      <w:rPr>
                        <w:color w:val="FFFFFF" w:themeColor="background1"/>
                      </w:rPr>
                    </w:pPr>
                  </w:p>
                </w:txbxContent>
              </v:textbox>
              <w10:wrap anchorx="page" anchory="page"/>
            </v:shape>
          </w:pict>
        </mc:Fallback>
      </mc:AlternateContent>
    </w:r>
    <w:r>
      <w:rPr>
        <w:noProof/>
        <w:lang w:eastAsia="ja-JP"/>
      </w:rPr>
      <mc:AlternateContent>
        <mc:Choice Requires="wps">
          <w:drawing>
            <wp:anchor distT="0" distB="0" distL="114300" distR="114300" simplePos="0" relativeHeight="251683840" behindDoc="1" locked="0" layoutInCell="1" allowOverlap="1" wp14:anchorId="4723FFA5" wp14:editId="06116915">
              <wp:simplePos x="0" y="0"/>
              <mc:AlternateContent>
                <mc:Choice Requires="wp14">
                  <wp:positionH relativeFrom="page">
                    <wp14:pctPosHOffset>91000</wp14:pctPosHOffset>
                  </wp:positionH>
                </mc:Choice>
                <mc:Fallback>
                  <wp:positionH relativeFrom="page">
                    <wp:posOffset>7072630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1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21A1EE" w14:textId="77777777" w:rsidR="008E3638" w:rsidRDefault="008E3638"/>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w14:anchorId="4723FFA5" id="_x0000_s1039" style="position:absolute;margin-left:0;margin-top:0;width:55.1pt;height:71.3pt;z-index:-251632640;visibility:visible;mso-wrap-style:square;mso-width-percent:90;mso-height-percent:90;mso-left-percent:910;mso-top-percent:810;mso-wrap-distance-left:9pt;mso-wrap-distance-top:0;mso-wrap-distance-right:9pt;mso-wrap-distance-bottom:0;mso-position-horizontal-relative:page;mso-position-vertical-relative:page;mso-width-percent:90;mso-height-percent:90;mso-left-percent:910;mso-top-percent:8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" fillcolor="#a9a57c [3204]" stroked="f" strokeweight="2pt">
              <v:textbox>
                <w:txbxContent>
                  <w:p w14:paraId="5D21A1EE" w14:textId="77777777" w:rsidR="008E3638" w:rsidRDefault="008E3638"/>
                </w:txbxContent>
              </v:textbox>
              <w10:wrap anchorx="page" anchory="page"/>
            </v:rect>
          </w:pict>
        </mc:Fallback>
      </mc:AlternateContent>
    </w:r>
    <w:r>
      <w:rPr>
        <w:noProof/>
        <w:lang w:eastAsia="ja-JP"/>
      </w:rPr>
      <mc:AlternateContent>
        <mc:Choice Requires="wps">
          <w:drawing>
            <wp:anchor distT="0" distB="0" distL="114300" distR="114300" simplePos="0" relativeHeight="251682816" behindDoc="1" locked="0" layoutInCell="1" allowOverlap="1" wp14:anchorId="4B1344CB" wp14:editId="64F8FBEE">
              <wp:simplePos x="0" y="0"/>
              <mc:AlternateContent>
                <mc:Choice Requires="wp14">
                  <wp:positionH relativeFrom="page">
                    <wp14:pctPosHOffset>91000</wp14:pctPosHOffset>
                  </wp:positionH>
                </mc:Choice>
                <mc:Fallback>
                  <wp:positionH relativeFrom="page">
                    <wp:posOffset>7072630</wp:posOffset>
                  </wp:positionH>
                </mc:Fallback>
              </mc:AlternateContent>
              <wp:positionV relativeFrom="page">
                <wp:align>center</wp:align>
              </wp:positionV>
              <wp:extent cx="699770" cy="10058400"/>
              <wp:effectExtent l="0" t="0" r="0" b="0"/>
              <wp:wrapNone/>
              <wp:docPr id="2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FBB175" w14:textId="77777777" w:rsidR="008E3638" w:rsidRDefault="008E3638">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w14:anchorId="4B1344CB" id="_x0000_s1040" style="position:absolute;margin-left:0;margin-top:0;width:55.1pt;height:11in;z-index:-251633664;visibility:visible;mso-wrap-style:square;mso-width-percent:90;mso-height-percent:1000;mso-left-percent:910;mso-wrap-distance-left:9pt;mso-wrap-distance-top:0;mso-wrap-distance-right:9pt;mso-wrap-distance-bottom:0;mso-position-horizontal-relative:page;mso-position-vertical:center;mso-position-vertical-relative:page;mso-width-percent:90;mso-height-percent:1000;mso-left-percent:9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" fillcolor="#675e47 [3215]" stroked="f" strokeweight="2pt">
              <v:textbox>
                <w:txbxContent>
                  <w:p w14:paraId="44FBB175" w14:textId="77777777" w:rsidR="008E3638" w:rsidRDefault="008E3638">
                    <w:pPr>
                      <w:rPr>
                        <w:rFonts w:eastAsia="Times New Roman"/>
                      </w:rP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8459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4102D4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16D1F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84A837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0C0C54A"/>
    <w:lvl w:ilvl="0">
      <w:start w:val="1"/>
      <w:numFmt w:val="bullet"/>
      <w:pStyle w:val="ListBullet5"/>
      <w:lvlText w:val="○"/>
      <w:lvlJc w:val="left"/>
      <w:pPr>
        <w:ind w:left="1800" w:hanging="360"/>
      </w:pPr>
      <w:rPr>
        <w:rFonts w:ascii="Monotype Corsiva" w:hAnsi="Monotype Corsiva" w:hint="default"/>
        <w:color w:val="D2CB6C" w:themeColor="accent3"/>
      </w:rPr>
    </w:lvl>
  </w:abstractNum>
  <w:abstractNum w:abstractNumId="5" w15:restartNumberingAfterBreak="0">
    <w:nsid w:val="FFFFFF81"/>
    <w:multiLevelType w:val="singleLevel"/>
    <w:tmpl w:val="9A8A1DFA"/>
    <w:lvl w:ilvl="0">
      <w:start w:val="1"/>
      <w:numFmt w:val="bullet"/>
      <w:pStyle w:val="ListBullet4"/>
      <w:lvlText w:val=""/>
      <w:lvlJc w:val="left"/>
      <w:pPr>
        <w:ind w:left="1440" w:hanging="360"/>
      </w:pPr>
      <w:rPr>
        <w:rFonts w:ascii="Symbol" w:hAnsi="Symbol" w:hint="default"/>
        <w:color w:val="D2CB6C" w:themeColor="accent3"/>
      </w:rPr>
    </w:lvl>
  </w:abstractNum>
  <w:abstractNum w:abstractNumId="6" w15:restartNumberingAfterBreak="0">
    <w:nsid w:val="FFFFFF82"/>
    <w:multiLevelType w:val="singleLevel"/>
    <w:tmpl w:val="4AAC3C4A"/>
    <w:lvl w:ilvl="0">
      <w:start w:val="1"/>
      <w:numFmt w:val="bullet"/>
      <w:pStyle w:val="ListBullet3"/>
      <w:lvlText w:val=""/>
      <w:lvlJc w:val="left"/>
      <w:pPr>
        <w:ind w:left="1080" w:hanging="360"/>
      </w:pPr>
      <w:rPr>
        <w:rFonts w:ascii="Symbol" w:hAnsi="Symbol" w:hint="default"/>
        <w:color w:val="A9A57C" w:themeColor="accent1"/>
      </w:rPr>
    </w:lvl>
  </w:abstractNum>
  <w:abstractNum w:abstractNumId="7" w15:restartNumberingAfterBreak="0">
    <w:nsid w:val="FFFFFF83"/>
    <w:multiLevelType w:val="singleLevel"/>
    <w:tmpl w:val="3EFA84BC"/>
    <w:lvl w:ilvl="0">
      <w:start w:val="1"/>
      <w:numFmt w:val="bullet"/>
      <w:pStyle w:val="ListBullet2"/>
      <w:lvlText w:val=""/>
      <w:lvlJc w:val="left"/>
      <w:pPr>
        <w:ind w:left="720" w:hanging="360"/>
      </w:pPr>
      <w:rPr>
        <w:rFonts w:ascii="Symbol" w:hAnsi="Symbol" w:hint="default"/>
        <w:color w:val="A9A57C" w:themeColor="accent1"/>
      </w:rPr>
    </w:lvl>
  </w:abstractNum>
  <w:abstractNum w:abstractNumId="8" w15:restartNumberingAfterBreak="0">
    <w:nsid w:val="FFFFFF88"/>
    <w:multiLevelType w:val="singleLevel"/>
    <w:tmpl w:val="58422E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932A106"/>
    <w:lvl w:ilvl="0">
      <w:start w:val="1"/>
      <w:numFmt w:val="bullet"/>
      <w:pStyle w:val="ListBullet"/>
      <w:lvlText w:val=""/>
      <w:lvlJc w:val="left"/>
      <w:pPr>
        <w:ind w:left="360" w:hanging="360"/>
      </w:pPr>
      <w:rPr>
        <w:rFonts w:ascii="Symbol" w:hAnsi="Symbol" w:hint="default"/>
        <w:color w:val="A9A57C" w:themeColor="accent1"/>
      </w:rPr>
    </w:lvl>
  </w:abstractNum>
  <w:num w:numId="1" w16cid:durableId="1359351885">
    <w:abstractNumId w:val="9"/>
  </w:num>
  <w:num w:numId="2" w16cid:durableId="2029327159">
    <w:abstractNumId w:val="9"/>
  </w:num>
  <w:num w:numId="3" w16cid:durableId="1260606533">
    <w:abstractNumId w:val="7"/>
  </w:num>
  <w:num w:numId="4" w16cid:durableId="1502429296">
    <w:abstractNumId w:val="7"/>
  </w:num>
  <w:num w:numId="5" w16cid:durableId="575434650">
    <w:abstractNumId w:val="6"/>
  </w:num>
  <w:num w:numId="6" w16cid:durableId="180320977">
    <w:abstractNumId w:val="6"/>
  </w:num>
  <w:num w:numId="7" w16cid:durableId="1015037118">
    <w:abstractNumId w:val="5"/>
  </w:num>
  <w:num w:numId="8" w16cid:durableId="1285387252">
    <w:abstractNumId w:val="5"/>
  </w:num>
  <w:num w:numId="9" w16cid:durableId="225844652">
    <w:abstractNumId w:val="4"/>
  </w:num>
  <w:num w:numId="10" w16cid:durableId="1302076890">
    <w:abstractNumId w:val="4"/>
  </w:num>
  <w:num w:numId="11" w16cid:durableId="630794002">
    <w:abstractNumId w:val="8"/>
  </w:num>
  <w:num w:numId="12" w16cid:durableId="1597787890">
    <w:abstractNumId w:val="3"/>
  </w:num>
  <w:num w:numId="13" w16cid:durableId="1682396260">
    <w:abstractNumId w:val="2"/>
  </w:num>
  <w:num w:numId="14" w16cid:durableId="1943494512">
    <w:abstractNumId w:val="1"/>
  </w:num>
  <w:num w:numId="15" w16cid:durableId="588394000">
    <w:abstractNumId w:val="0"/>
  </w:num>
  <w:num w:numId="16" w16cid:durableId="1406882242">
    <w:abstractNumId w:val="9"/>
  </w:num>
  <w:num w:numId="17" w16cid:durableId="1583368069">
    <w:abstractNumId w:val="7"/>
  </w:num>
  <w:num w:numId="18" w16cid:durableId="1935749622">
    <w:abstractNumId w:val="6"/>
  </w:num>
  <w:num w:numId="19" w16cid:durableId="406809959">
    <w:abstractNumId w:val="5"/>
  </w:num>
  <w:num w:numId="20" w16cid:durableId="10466801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hideGrammaticalErrors/>
  <w:proofState w:spelling="clean" w:grammar="clean"/>
  <w:attachedTemplate r:id="rId1"/>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D02"/>
    <w:rsid w:val="00206D02"/>
    <w:rsid w:val="008E3638"/>
    <w:rsid w:val="00AD1F06"/>
    <w:rsid w:val="00C73F9E"/>
  </w:rsids>
  <m:mathPr>
    <m:mathFont m:val="Cambria Math"/>
    <m:brkBin m:val="before"/>
    <m:brkBinSub m:val="--"/>
    <m:smallFrac m:val="0"/>
    <m:dispDef/>
    <m:lMargin m:val="0"/>
    <m:rMargin m:val="0"/>
    <m:defJc m:val="centerGroup"/>
    <m:wrapIndent m:val="1440"/>
    <m:intLim m:val="subSup"/>
    <m:naryLim m:val="undOvr"/>
  </m:mathPr>
  <w:attachedSchema w:val="urn:DocumentPartTemplate"/>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0FA55"/>
  <w15:docId w15:val="{3150D01E-BF50-4C90-80AD-9F064616C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64" w:lineRule="auto"/>
    </w:pPr>
    <w:rPr>
      <w:sz w:val="21"/>
    </w:rPr>
  </w:style>
  <w:style w:type="paragraph" w:styleId="Heading1">
    <w:name w:val="heading 1"/>
    <w:basedOn w:val="Normal"/>
    <w:next w:val="Normal"/>
    <w:link w:val="Heading1Char"/>
    <w:uiPriority w:val="9"/>
    <w:qFormat/>
    <w:pPr>
      <w:keepNext/>
      <w:keepLines/>
      <w:spacing w:before="360" w:after="0" w:line="240" w:lineRule="auto"/>
      <w:outlineLvl w:val="0"/>
    </w:pPr>
    <w:rPr>
      <w:rFonts w:asciiTheme="majorHAnsi" w:eastAsiaTheme="majorEastAsia" w:hAnsiTheme="majorHAnsi" w:cstheme="majorBidi"/>
      <w:bCs/>
      <w:color w:val="A9A57C" w:themeColor="accent1"/>
      <w:sz w:val="32"/>
      <w:szCs w:val="28"/>
      <w14:numForm w14:val="oldStyle"/>
    </w:rPr>
  </w:style>
  <w:style w:type="paragraph" w:styleId="Heading2">
    <w:name w:val="heading 2"/>
    <w:basedOn w:val="Normal"/>
    <w:next w:val="Normal"/>
    <w:link w:val="Heading2Char"/>
    <w:uiPriority w:val="9"/>
    <w:semiHidden/>
    <w:unhideWhenUsed/>
    <w:qFormat/>
    <w:pPr>
      <w:keepNext/>
      <w:keepLines/>
      <w:spacing w:before="120" w:after="0" w:line="240" w:lineRule="auto"/>
      <w:outlineLvl w:val="1"/>
    </w:pPr>
    <w:rPr>
      <w:rFonts w:asciiTheme="majorHAnsi" w:eastAsiaTheme="majorEastAsia" w:hAnsiTheme="majorHAnsi" w:cstheme="majorBidi"/>
      <w:bCs/>
      <w:color w:val="675E47" w:themeColor="text2"/>
      <w:sz w:val="28"/>
      <w:szCs w:val="26"/>
    </w:rPr>
  </w:style>
  <w:style w:type="paragraph" w:styleId="Heading3">
    <w:name w:val="heading 3"/>
    <w:basedOn w:val="Normal"/>
    <w:next w:val="Normal"/>
    <w:link w:val="Heading3Char"/>
    <w:uiPriority w:val="9"/>
    <w:semiHidden/>
    <w:unhideWhenUsed/>
    <w:qFormat/>
    <w:pPr>
      <w:keepNext/>
      <w:keepLines/>
      <w:spacing w:before="20" w:after="0" w:line="240" w:lineRule="auto"/>
      <w:outlineLvl w:val="2"/>
    </w:pPr>
    <w:rPr>
      <w:rFonts w:eastAsiaTheme="majorEastAsia" w:cstheme="majorBidi"/>
      <w:b/>
      <w:bCs/>
      <w:color w:val="A9A57C" w:themeColor="accent1"/>
      <w:sz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A9A57C" w:themeColor="accent1"/>
      <w:sz w:val="22"/>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A9A57C" w:themeColor="accent1"/>
      <w:sz w:val="22"/>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A9A57C" w:themeColor="accent1"/>
      <w:sz w:val="22"/>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2F2B20" w:themeColor="text1"/>
      <w:sz w:val="22"/>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2F2B20" w:themeColor="tex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2F2B20" w:themeColor="tex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Cs/>
      <w:color w:val="000000"/>
      <w:sz w:val="32"/>
      <w:szCs w:val="28"/>
      <w14:numForm w14:val="oldStyl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Cs/>
      <w:color w:val="000000"/>
      <w:sz w:val="28"/>
      <w:szCs w:val="26"/>
    </w:rPr>
  </w:style>
  <w:style w:type="character" w:customStyle="1" w:styleId="Heading3Char">
    <w:name w:val="Heading 3 Char"/>
    <w:basedOn w:val="DefaultParagraphFont"/>
    <w:link w:val="Heading3"/>
    <w:uiPriority w:val="9"/>
    <w:semiHidden/>
    <w:rPr>
      <w:rFonts w:eastAsiaTheme="majorEastAsia" w:cstheme="majorBidi"/>
      <w:b/>
      <w:bCs/>
      <w:color w:val="000000"/>
      <w:sz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000000"/>
      <w:sz w:val="20"/>
      <w:szCs w:val="20"/>
    </w:rPr>
  </w:style>
  <w:style w:type="character" w:styleId="Strong">
    <w:name w:val="Strong"/>
    <w:basedOn w:val="DefaultParagraphFont"/>
    <w:uiPriority w:val="22"/>
    <w:qFormat/>
    <w:rPr>
      <w:b/>
      <w:bCs/>
      <w14:numForm w14:val="oldStyle"/>
    </w:rPr>
  </w:style>
  <w:style w:type="character" w:styleId="Emphasis">
    <w:name w:val="Emphasis"/>
    <w:basedOn w:val="DefaultParagraphFont"/>
    <w:uiPriority w:val="20"/>
    <w:qFormat/>
    <w:rPr>
      <w:i/>
      <w:iCs/>
      <w:color w:val="000000"/>
    </w:rPr>
  </w:style>
  <w:style w:type="character" w:customStyle="1" w:styleId="IntenseReferenceChar">
    <w:name w:val="Intense Reference Char"/>
    <w:basedOn w:val="DefaultParagraphFont"/>
    <w:uiPriority w:val="32"/>
    <w:rPr>
      <w:rFonts w:cs="Times New Roman"/>
      <w:b/>
      <w:color w:val="000000"/>
      <w:szCs w:val="20"/>
      <w:u w:val="single"/>
    </w:rPr>
  </w:style>
  <w:style w:type="character" w:customStyle="1" w:styleId="SubtleReferenceChar">
    <w:name w:val="Subtle Reference Char"/>
    <w:basedOn w:val="DefaultParagraphFont"/>
    <w:uiPriority w:val="31"/>
    <w:rPr>
      <w:rFonts w:cs="Times New Roman"/>
      <w:color w:val="000000"/>
      <w:szCs w:val="20"/>
      <w:u w:val="single"/>
    </w:rPr>
  </w:style>
  <w:style w:type="character" w:customStyle="1" w:styleId="BookTitleChar">
    <w:name w:val="Book Title Char"/>
    <w:basedOn w:val="DefaultParagraphFont"/>
    <w:uiPriority w:val="33"/>
    <w:rPr>
      <w:rFonts w:asciiTheme="majorHAnsi" w:hAnsiTheme="majorHAnsi" w:cs="Times New Roman"/>
      <w:b/>
      <w:i/>
      <w:color w:val="000000"/>
      <w:szCs w:val="20"/>
    </w:rPr>
  </w:style>
  <w:style w:type="character" w:customStyle="1" w:styleId="IntenseEmphasisChar">
    <w:name w:val="Intense Emphasis Char"/>
    <w:basedOn w:val="DefaultParagraphFont"/>
    <w:uiPriority w:val="21"/>
    <w:rPr>
      <w:rFonts w:cs="Times New Roman"/>
      <w:b/>
      <w:i/>
      <w:color w:val="000000"/>
      <w:szCs w:val="20"/>
    </w:rPr>
  </w:style>
  <w:style w:type="character" w:customStyle="1" w:styleId="SubtleEmphasisChar">
    <w:name w:val="Subtle Emphasis Char"/>
    <w:basedOn w:val="DefaultParagraphFont"/>
    <w:uiPriority w:val="19"/>
    <w:rPr>
      <w:rFonts w:cs="Times New Roman"/>
      <w:i/>
      <w:color w:val="000000"/>
      <w:szCs w:val="20"/>
    </w:rPr>
  </w:style>
  <w:style w:type="paragraph" w:styleId="Quote">
    <w:name w:val="Quote"/>
    <w:basedOn w:val="Normal"/>
    <w:next w:val="Normal"/>
    <w:link w:val="QuoteChar"/>
    <w:uiPriority w:val="29"/>
    <w:qFormat/>
    <w:pPr>
      <w:spacing w:before="160" w:line="300" w:lineRule="auto"/>
      <w:ind w:left="144" w:right="144"/>
      <w:jc w:val="center"/>
    </w:pPr>
    <w:rPr>
      <w:rFonts w:asciiTheme="majorHAnsi" w:eastAsiaTheme="minorEastAsia" w:hAnsiTheme="majorHAnsi"/>
      <w:i/>
      <w:iCs/>
      <w:color w:val="A9A57C" w:themeColor="accent1"/>
      <w:sz w:val="24"/>
      <w:lang w:bidi="hi-IN"/>
      <w14:ligatures w14:val="standard"/>
      <w14:numForm w14:val="oldStyle"/>
    </w:rPr>
  </w:style>
  <w:style w:type="character" w:customStyle="1" w:styleId="QuoteChar">
    <w:name w:val="Quote Char"/>
    <w:basedOn w:val="DefaultParagraphFont"/>
    <w:link w:val="Quote"/>
    <w:uiPriority w:val="29"/>
    <w:rPr>
      <w:rFonts w:asciiTheme="majorHAnsi" w:eastAsiaTheme="minorEastAsia" w:hAnsiTheme="majorHAnsi"/>
      <w:i/>
      <w:iCs/>
      <w:color w:val="000000"/>
      <w:sz w:val="24"/>
      <w:lang w:bidi="hi-IN"/>
      <w14:ligatures w14:val="standard"/>
      <w14:numForm w14:val="oldStyle"/>
    </w:rPr>
  </w:style>
  <w:style w:type="paragraph" w:styleId="IntenseQuote">
    <w:name w:val="Intense Quote"/>
    <w:basedOn w:val="Normal"/>
    <w:next w:val="Normal"/>
    <w:link w:val="IntenseQuoteChar"/>
    <w:uiPriority w:val="30"/>
    <w:qFormat/>
    <w:pPr>
      <w:pBdr>
        <w:top w:val="single" w:sz="36" w:space="8" w:color="A9A57C" w:themeColor="accent1"/>
        <w:left w:val="single" w:sz="36" w:space="8" w:color="A9A57C" w:themeColor="accent1"/>
        <w:bottom w:val="single" w:sz="36" w:space="8" w:color="A9A57C" w:themeColor="accent1"/>
        <w:right w:val="single" w:sz="36" w:space="8" w:color="A9A57C" w:themeColor="accent1"/>
      </w:pBdr>
      <w:shd w:val="clear" w:color="auto" w:fill="A9A57C" w:themeFill="accent1"/>
      <w:spacing w:before="200" w:after="280" w:line="300" w:lineRule="auto"/>
      <w:ind w:left="936" w:right="936"/>
      <w:jc w:val="center"/>
    </w:pPr>
    <w:rPr>
      <w:rFonts w:eastAsiaTheme="minorEastAsia"/>
      <w:b/>
      <w:bCs/>
      <w:i/>
      <w:iCs/>
      <w:color w:val="FFFFFF" w:themeColor="background1"/>
      <w:lang w:bidi="hi-IN"/>
      <w14:ligatures w14:val="standard"/>
      <w14:numForm w14:val="oldStyle"/>
    </w:rPr>
  </w:style>
  <w:style w:type="table" w:styleId="TableGrid">
    <w:name w:val="Table Grid"/>
    <w:basedOn w:val="TableNormal"/>
    <w:uiPriority w:val="1"/>
    <w:pPr>
      <w:spacing w:after="0" w:line="240" w:lineRule="auto"/>
    </w:pPr>
    <w:tblPr>
      <w:tblBorders>
        <w:top w:val="single" w:sz="4" w:space="0" w:color="2F2B20" w:themeColor="text1"/>
        <w:left w:val="single" w:sz="4" w:space="0" w:color="2F2B20" w:themeColor="text1"/>
        <w:bottom w:val="single" w:sz="4" w:space="0" w:color="2F2B20" w:themeColor="text1"/>
        <w:right w:val="single" w:sz="4" w:space="0" w:color="2F2B20" w:themeColor="text1"/>
        <w:insideH w:val="single" w:sz="4" w:space="0" w:color="2F2B20" w:themeColor="text1"/>
        <w:insideV w:val="single" w:sz="4" w:space="0" w:color="2F2B20" w:themeColor="text1"/>
      </w:tblBorders>
    </w:tbl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cs="Times New Roman"/>
      <w:color w:val="000000"/>
      <w:szCs w:val="20"/>
      <w:lang w:eastAsia="ja-JP" w:bidi="he-IL"/>
    </w:r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rFonts w:cs="Times New Roman"/>
      <w:color w:val="000000"/>
      <w:szCs w:val="20"/>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color w:val="000000"/>
      <w:sz w:val="16"/>
      <w:szCs w:val="16"/>
    </w:rPr>
  </w:style>
  <w:style w:type="paragraph" w:styleId="Caption">
    <w:name w:val="caption"/>
    <w:basedOn w:val="Normal"/>
    <w:next w:val="Normal"/>
    <w:uiPriority w:val="35"/>
    <w:unhideWhenUsed/>
    <w:qFormat/>
    <w:pPr>
      <w:spacing w:line="240" w:lineRule="auto"/>
    </w:pPr>
    <w:rPr>
      <w:rFonts w:eastAsiaTheme="minorEastAsia"/>
      <w:b/>
      <w:bCs/>
      <w:smallCaps/>
      <w:color w:val="675E47" w:themeColor="text2"/>
      <w:spacing w:val="6"/>
      <w:sz w:val="20"/>
      <w:szCs w:val="18"/>
      <w:lang w:bidi="hi-IN"/>
    </w:rPr>
  </w:style>
  <w:style w:type="paragraph" w:styleId="NoSpacing">
    <w:name w:val="No Spacing"/>
    <w:link w:val="NoSpacingChar"/>
    <w:uiPriority w:val="1"/>
    <w:qFormat/>
    <w:pPr>
      <w:spacing w:after="0" w:line="240" w:lineRule="auto"/>
    </w:pPr>
  </w:style>
  <w:style w:type="paragraph" w:styleId="BlockText">
    <w:name w:val="Block Text"/>
    <w:aliases w:val="Block Quote"/>
    <w:uiPriority w:val="40"/>
    <w:pPr>
      <w:pBdr>
        <w:top w:val="single" w:sz="2" w:space="10" w:color="CBC9B0" w:themeColor="accent1" w:themeTint="99"/>
        <w:bottom w:val="single" w:sz="24" w:space="10" w:color="CBC9B0" w:themeColor="accent1" w:themeTint="99"/>
      </w:pBdr>
      <w:spacing w:after="280" w:line="240" w:lineRule="auto"/>
      <w:ind w:left="1440" w:right="1440"/>
      <w:jc w:val="both"/>
    </w:pPr>
    <w:rPr>
      <w:rFonts w:eastAsia="Times New Roman" w:cs="Times New Roman"/>
      <w:color w:val="FFFFFF" w:themeColor="background1"/>
      <w:sz w:val="28"/>
      <w:szCs w:val="28"/>
      <w:lang w:eastAsia="ko-KR" w:bidi="hi-IN"/>
    </w:rPr>
  </w:style>
  <w:style w:type="paragraph" w:styleId="ListBullet">
    <w:name w:val="List Bullet"/>
    <w:basedOn w:val="Normal"/>
    <w:uiPriority w:val="6"/>
    <w:unhideWhenUsed/>
    <w:pPr>
      <w:numPr>
        <w:numId w:val="16"/>
      </w:numPr>
      <w:spacing w:after="0"/>
      <w:contextualSpacing/>
    </w:pPr>
  </w:style>
  <w:style w:type="paragraph" w:styleId="ListBullet2">
    <w:name w:val="List Bullet 2"/>
    <w:basedOn w:val="Normal"/>
    <w:uiPriority w:val="6"/>
    <w:unhideWhenUsed/>
    <w:pPr>
      <w:numPr>
        <w:numId w:val="17"/>
      </w:numPr>
      <w:spacing w:after="0"/>
    </w:pPr>
  </w:style>
  <w:style w:type="paragraph" w:styleId="ListBullet3">
    <w:name w:val="List Bullet 3"/>
    <w:basedOn w:val="Normal"/>
    <w:uiPriority w:val="6"/>
    <w:unhideWhenUsed/>
    <w:pPr>
      <w:numPr>
        <w:numId w:val="18"/>
      </w:numPr>
      <w:spacing w:after="0"/>
    </w:pPr>
  </w:style>
  <w:style w:type="paragraph" w:styleId="ListBullet4">
    <w:name w:val="List Bullet 4"/>
    <w:basedOn w:val="Normal"/>
    <w:uiPriority w:val="6"/>
    <w:unhideWhenUsed/>
    <w:pPr>
      <w:numPr>
        <w:numId w:val="19"/>
      </w:numPr>
      <w:spacing w:after="0"/>
    </w:pPr>
  </w:style>
  <w:style w:type="paragraph" w:styleId="ListBullet5">
    <w:name w:val="List Bullet 5"/>
    <w:basedOn w:val="Normal"/>
    <w:uiPriority w:val="6"/>
    <w:unhideWhenUsed/>
    <w:pPr>
      <w:numPr>
        <w:numId w:val="20"/>
      </w:numPr>
      <w:spacing w:after="0"/>
    </w:pPr>
  </w:style>
  <w:style w:type="paragraph" w:styleId="TOC1">
    <w:name w:val="toc 1"/>
    <w:basedOn w:val="Normal"/>
    <w:next w:val="Normal"/>
    <w:autoRedefine/>
    <w:uiPriority w:val="99"/>
    <w:semiHidden/>
    <w:unhideWhenUsed/>
    <w:pPr>
      <w:tabs>
        <w:tab w:val="right" w:leader="dot" w:pos="8630"/>
      </w:tabs>
      <w:spacing w:after="40" w:line="240" w:lineRule="auto"/>
    </w:pPr>
    <w:rPr>
      <w:smallCaps/>
      <w:noProof/>
      <w:color w:val="9CBEBD" w:themeColor="accent2"/>
    </w:rPr>
  </w:style>
  <w:style w:type="paragraph" w:styleId="TOC2">
    <w:name w:val="toc 2"/>
    <w:basedOn w:val="Normal"/>
    <w:next w:val="Normal"/>
    <w:autoRedefine/>
    <w:uiPriority w:val="99"/>
    <w:semiHidden/>
    <w:unhideWhenUsed/>
    <w:pPr>
      <w:tabs>
        <w:tab w:val="right" w:leader="dot" w:pos="8630"/>
      </w:tabs>
      <w:spacing w:after="40" w:line="240" w:lineRule="auto"/>
      <w:ind w:left="216"/>
    </w:pPr>
    <w:rPr>
      <w:smallCaps/>
      <w:noProof/>
    </w:rPr>
  </w:style>
  <w:style w:type="paragraph" w:styleId="TOC3">
    <w:name w:val="toc 3"/>
    <w:basedOn w:val="Normal"/>
    <w:next w:val="Normal"/>
    <w:autoRedefine/>
    <w:uiPriority w:val="99"/>
    <w:semiHidden/>
    <w:unhideWhenUsed/>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pPr>
      <w:tabs>
        <w:tab w:val="right" w:leader="dot" w:pos="8630"/>
      </w:tabs>
      <w:spacing w:after="40" w:line="240" w:lineRule="auto"/>
      <w:ind w:left="1760"/>
    </w:pPr>
    <w:rPr>
      <w:smallCaps/>
      <w:noProof/>
    </w:rPr>
  </w:style>
  <w:style w:type="character" w:styleId="Hyperlink">
    <w:name w:val="Hyperlink"/>
    <w:basedOn w:val="DefaultParagraphFont"/>
    <w:uiPriority w:val="99"/>
    <w:semiHidden/>
    <w:unhideWhenUsed/>
    <w:rPr>
      <w:color w:val="000000"/>
      <w:u w:val="single"/>
    </w:rPr>
  </w:style>
  <w:style w:type="character" w:styleId="BookTitle">
    <w:name w:val="Book Title"/>
    <w:basedOn w:val="DefaultParagraphFont"/>
    <w:uiPriority w:val="33"/>
    <w:qFormat/>
    <w:rPr>
      <w:b/>
      <w:bCs/>
      <w:caps w:val="0"/>
      <w:smallCaps/>
      <w:spacing w:val="10"/>
    </w:rPr>
  </w:style>
  <w:style w:type="character" w:styleId="IntenseEmphasis">
    <w:name w:val="Intense Emphasis"/>
    <w:basedOn w:val="DefaultParagraphFont"/>
    <w:uiPriority w:val="21"/>
    <w:qFormat/>
    <w:rPr>
      <w:b/>
      <w:bCs/>
      <w:i/>
      <w:iCs/>
      <w:color w:val="000000"/>
    </w:rPr>
  </w:style>
  <w:style w:type="character" w:styleId="IntenseReference">
    <w:name w:val="Intense Reference"/>
    <w:basedOn w:val="DefaultParagraphFont"/>
    <w:uiPriority w:val="32"/>
    <w:qFormat/>
    <w:rPr>
      <w:b/>
      <w:bCs/>
      <w:smallCaps/>
      <w:color w:val="000000"/>
      <w:spacing w:val="5"/>
      <w:u w:val="single"/>
    </w:rPr>
  </w:style>
  <w:style w:type="character" w:styleId="SubtleEmphasis">
    <w:name w:val="Subtle Emphasis"/>
    <w:basedOn w:val="DefaultParagraphFont"/>
    <w:uiPriority w:val="19"/>
    <w:qFormat/>
    <w:rPr>
      <w:b w:val="0"/>
      <w:i/>
      <w:iCs/>
      <w:color w:val="000000"/>
    </w:rPr>
  </w:style>
  <w:style w:type="character" w:styleId="SubtleReference">
    <w:name w:val="Subtle Reference"/>
    <w:basedOn w:val="DefaultParagraphFont"/>
    <w:uiPriority w:val="31"/>
    <w:qFormat/>
    <w:rPr>
      <w:smallCaps/>
      <w:color w:val="000000"/>
      <w:u w:val="single"/>
    </w:rPr>
  </w:style>
  <w:style w:type="paragraph" w:styleId="Closing">
    <w:name w:val="Closing"/>
    <w:basedOn w:val="Normal"/>
    <w:link w:val="ClosingChar"/>
    <w:uiPriority w:val="5"/>
    <w:unhideWhenUsed/>
    <w:pPr>
      <w:spacing w:before="480" w:after="960"/>
      <w:contextualSpacing/>
    </w:pPr>
    <w:rPr>
      <w:b/>
      <w:color w:val="675E47" w:themeColor="text2"/>
    </w:rPr>
  </w:style>
  <w:style w:type="character" w:customStyle="1" w:styleId="ClosingChar">
    <w:name w:val="Closing Char"/>
    <w:basedOn w:val="DefaultParagraphFont"/>
    <w:link w:val="Closing"/>
    <w:uiPriority w:val="5"/>
    <w:rPr>
      <w:b/>
      <w:color w:val="000000"/>
      <w:sz w:val="21"/>
    </w:rPr>
  </w:style>
  <w:style w:type="paragraph" w:customStyle="1" w:styleId="RecipientAddress">
    <w:name w:val="Recipient Address"/>
    <w:basedOn w:val="NoSpacing"/>
    <w:uiPriority w:val="3"/>
    <w:qFormat/>
    <w:pPr>
      <w:spacing w:after="360"/>
      <w:contextualSpacing/>
    </w:pPr>
    <w:rPr>
      <w:color w:val="675E47" w:themeColor="text2"/>
      <w:sz w:val="21"/>
    </w:rPr>
  </w:style>
  <w:style w:type="paragraph" w:styleId="Salutation">
    <w:name w:val="Salutation"/>
    <w:basedOn w:val="NoSpacing"/>
    <w:next w:val="Normal"/>
    <w:link w:val="SalutationChar"/>
    <w:uiPriority w:val="4"/>
    <w:unhideWhenUsed/>
    <w:pPr>
      <w:spacing w:before="480" w:after="320"/>
      <w:contextualSpacing/>
    </w:pPr>
    <w:rPr>
      <w:b/>
      <w:color w:val="675E47" w:themeColor="text2"/>
      <w:sz w:val="21"/>
    </w:rPr>
  </w:style>
  <w:style w:type="character" w:customStyle="1" w:styleId="SalutationChar">
    <w:name w:val="Salutation Char"/>
    <w:basedOn w:val="DefaultParagraphFont"/>
    <w:link w:val="Salutation"/>
    <w:uiPriority w:val="4"/>
    <w:rPr>
      <w:b/>
      <w:color w:val="000000"/>
      <w:sz w:val="21"/>
    </w:rPr>
  </w:style>
  <w:style w:type="paragraph" w:customStyle="1" w:styleId="SenderAddress">
    <w:name w:val="Sender Address"/>
    <w:basedOn w:val="NoSpacing"/>
    <w:uiPriority w:val="2"/>
    <w:qFormat/>
    <w:pPr>
      <w:spacing w:after="360"/>
      <w:contextualSpacing/>
    </w:pPr>
  </w:style>
  <w:style w:type="paragraph" w:styleId="Subtitle">
    <w:name w:val="Subtitle"/>
    <w:basedOn w:val="Normal"/>
    <w:next w:val="Normal"/>
    <w:link w:val="SubtitleChar"/>
    <w:uiPriority w:val="11"/>
    <w:qFormat/>
    <w:pPr>
      <w:numPr>
        <w:ilvl w:val="1"/>
      </w:numPr>
    </w:pPr>
    <w:rPr>
      <w:rFonts w:eastAsiaTheme="majorEastAsia" w:cstheme="majorBidi"/>
      <w:iCs/>
      <w:color w:val="675E47" w:themeColor="text2"/>
      <w:sz w:val="32"/>
      <w:szCs w:val="24"/>
      <w:lang w:bidi="hi-IN"/>
    </w:rPr>
  </w:style>
  <w:style w:type="character" w:customStyle="1" w:styleId="SubtitleChar">
    <w:name w:val="Subtitle Char"/>
    <w:basedOn w:val="DefaultParagraphFont"/>
    <w:link w:val="Subtitle"/>
    <w:uiPriority w:val="11"/>
    <w:rPr>
      <w:rFonts w:eastAsiaTheme="majorEastAsia" w:cstheme="majorBidi"/>
      <w:iCs/>
      <w:color w:val="000000"/>
      <w:sz w:val="32"/>
      <w:szCs w:val="24"/>
      <w:lang w:bidi="hi-IN"/>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675E47" w:themeColor="text2"/>
      <w:kern w:val="28"/>
      <w:sz w:val="80"/>
      <w:szCs w:val="52"/>
      <w14:ligatures w14:val="standard"/>
      <w14:numForm w14:val="oldStyle"/>
    </w:rPr>
  </w:style>
  <w:style w:type="character" w:customStyle="1" w:styleId="TitleChar">
    <w:name w:val="Title Char"/>
    <w:basedOn w:val="DefaultParagraphFont"/>
    <w:link w:val="Title"/>
    <w:uiPriority w:val="10"/>
    <w:rPr>
      <w:rFonts w:asciiTheme="majorHAnsi" w:eastAsiaTheme="majorEastAsia" w:hAnsiTheme="majorHAnsi" w:cstheme="majorBidi"/>
      <w:color w:val="000000"/>
      <w:kern w:val="28"/>
      <w:sz w:val="80"/>
      <w:szCs w:val="52"/>
      <w14:ligatures w14:val="standard"/>
      <w14:numForm w14:val="oldStyle"/>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rFonts w:cs="Times New Roman"/>
      <w:color w:val="000000"/>
      <w:szCs w:val="20"/>
      <w:lang w:eastAsia="ja-JP" w:bidi="he-IL"/>
    </w:rPr>
  </w:style>
  <w:style w:type="character" w:styleId="PlaceholderText">
    <w:name w:val="Placeholder Text"/>
    <w:basedOn w:val="DefaultParagraphFont"/>
    <w:uiPriority w:val="99"/>
    <w:unhideWhenUsed/>
    <w:rPr>
      <w:color w:val="808080"/>
    </w:rPr>
  </w:style>
  <w:style w:type="paragraph" w:styleId="Signature">
    <w:name w:val="Signature"/>
    <w:basedOn w:val="Normal"/>
    <w:link w:val="SignatureChar"/>
    <w:uiPriority w:val="99"/>
    <w:unhideWhenUsed/>
    <w:pPr>
      <w:contextualSpacing/>
    </w:pPr>
  </w:style>
  <w:style w:type="character" w:customStyle="1" w:styleId="SignatureChar">
    <w:name w:val="Signature Char"/>
    <w:basedOn w:val="DefaultParagraphFont"/>
    <w:link w:val="Signature"/>
    <w:uiPriority w:val="99"/>
    <w:rPr>
      <w:rFonts w:cs="Times New Roman"/>
      <w:color w:val="000000"/>
      <w:szCs w:val="20"/>
      <w:lang w:eastAsia="ja-JP" w:bidi="he-IL"/>
    </w:rPr>
  </w:style>
  <w:style w:type="table" w:customStyle="1" w:styleId="Style6">
    <w:name w:val="Style 6"/>
    <w:basedOn w:val="TableNormal"/>
    <w:uiPriority w:val="26"/>
    <w:pPr>
      <w:spacing w:after="0" w:line="240" w:lineRule="auto"/>
    </w:pPr>
    <w:rPr>
      <w:rFonts w:eastAsia="Times New Roman" w:cs="Times New Roman"/>
      <w:color w:val="2F2B20" w:themeColor="text1"/>
    </w:rPr>
    <w:tblPr>
      <w:tblBorders>
        <w:top w:val="single" w:sz="4" w:space="0" w:color="A9A57C" w:themeColor="accent1"/>
        <w:left w:val="single" w:sz="4" w:space="0" w:color="A9A57C" w:themeColor="accent1"/>
        <w:bottom w:val="single" w:sz="4" w:space="0" w:color="A9A57C" w:themeColor="accent1"/>
        <w:right w:val="single" w:sz="4" w:space="0" w:color="A9A57C" w:themeColor="accent1"/>
        <w:insideH w:val="single" w:sz="4" w:space="0" w:color="FFFFFF" w:themeColor="background1"/>
        <w:insideV w:val="single" w:sz="4" w:space="0" w:color="FFFFFF" w:themeColor="background1"/>
      </w:tblBorders>
    </w:tblPr>
    <w:tcPr>
      <w:shd w:val="clear" w:color="auto" w:fill="EDECE4" w:themeFill="accent1" w:themeFillTint="33"/>
    </w:tcPr>
    <w:tblStylePr w:type="firstRow">
      <w:rPr>
        <w:b/>
        <w:bCs/>
        <w:color w:val="675E47" w:themeColor="text2"/>
      </w:rPr>
      <w:tblPr/>
      <w:tcPr>
        <w:shd w:val="clear" w:color="auto" w:fill="F6F6F2" w:themeFill="accent1" w:themeFillTint="19"/>
      </w:tcPr>
    </w:tblStylePr>
    <w:tblStylePr w:type="lastRow">
      <w:rPr>
        <w:b/>
        <w:bCs/>
        <w:color w:val="FFFFFF" w:themeColor="background1"/>
      </w:rPr>
      <w:tblPr/>
      <w:tcPr>
        <w:shd w:val="clear" w:color="auto" w:fill="A9A57C" w:themeFill="accent1"/>
      </w:tcPr>
    </w:tblStylePr>
    <w:tblStylePr w:type="firstCol">
      <w:rPr>
        <w:b/>
        <w:bCs/>
        <w:color w:val="675E47" w:themeColor="text2"/>
      </w:rPr>
    </w:tblStylePr>
    <w:tblStylePr w:type="lastCol">
      <w:rPr>
        <w:color w:val="2F2B20" w:themeColor="text1"/>
      </w:rPr>
    </w:tblStylePr>
  </w:style>
  <w:style w:type="paragraph" w:customStyle="1" w:styleId="DateText">
    <w:name w:val="Date Text"/>
    <w:basedOn w:val="Normal"/>
    <w:uiPriority w:val="35"/>
    <w:pPr>
      <w:spacing w:before="720"/>
      <w:contextualSpacing/>
    </w:pPr>
  </w:style>
  <w:style w:type="character" w:customStyle="1" w:styleId="NoSpacingChar">
    <w:name w:val="No Spacing Char"/>
    <w:basedOn w:val="DefaultParagraphFont"/>
    <w:link w:val="NoSpacing"/>
    <w:uiPriority w:val="1"/>
  </w:style>
  <w:style w:type="paragraph" w:styleId="ListParagraph">
    <w:name w:val="List Paragraph"/>
    <w:basedOn w:val="Normal"/>
    <w:uiPriority w:val="34"/>
    <w:qFormat/>
    <w:pPr>
      <w:spacing w:line="240" w:lineRule="auto"/>
      <w:ind w:left="720" w:hanging="288"/>
      <w:contextualSpacing/>
    </w:pPr>
    <w:rPr>
      <w:color w:val="675E47" w:themeColor="text2"/>
    </w:rPr>
  </w:style>
  <w:style w:type="character" w:customStyle="1" w:styleId="IntenseQuoteChar">
    <w:name w:val="Intense Quote Char"/>
    <w:basedOn w:val="DefaultParagraphFont"/>
    <w:link w:val="IntenseQuote"/>
    <w:uiPriority w:val="30"/>
    <w:rPr>
      <w:rFonts w:eastAsiaTheme="minorEastAsia"/>
      <w:b/>
      <w:bCs/>
      <w:i/>
      <w:iCs/>
      <w:color w:val="000000"/>
      <w:sz w:val="21"/>
      <w:shd w:val="clear" w:color="auto" w:fill="A9A57C" w:themeFill="accent1"/>
      <w:lang w:bidi="hi-IN"/>
      <w14:ligatures w14:val="standard"/>
      <w14:numForm w14:val="oldStyle"/>
    </w:rPr>
  </w:style>
  <w:style w:type="paragraph" w:styleId="TOCHeading">
    <w:name w:val="TOC Heading"/>
    <w:basedOn w:val="Heading1"/>
    <w:next w:val="Normal"/>
    <w:uiPriority w:val="39"/>
    <w:semiHidden/>
    <w:unhideWhenUsed/>
    <w:qFormat/>
    <w:pPr>
      <w:spacing w:before="480" w:line="264" w:lineRule="auto"/>
      <w:outlineLvl w:val="9"/>
    </w:pPr>
    <w:rPr>
      <w:b/>
      <w:color w:val="000000"/>
      <w:sz w:val="28"/>
      <w14:numForm w14:val="default"/>
    </w:rPr>
  </w:style>
  <w:style w:type="paragraph" w:customStyle="1" w:styleId="PersonalName">
    <w:name w:val="Personal Name"/>
    <w:basedOn w:val="Title"/>
    <w:qFormat/>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3\AdjacencyLet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1B482CCB6FC438A92C69E994B43959C"/>
        <w:category>
          <w:name w:val="General"/>
          <w:gallery w:val="placeholder"/>
        </w:category>
        <w:types>
          <w:type w:val="bbPlcHdr"/>
        </w:types>
        <w:behaviors>
          <w:behavior w:val="content"/>
        </w:behaviors>
        <w:guid w:val="{73476AE1-DF01-4470-95A5-34A85DCD3BBA}"/>
      </w:docPartPr>
      <w:docPartBody>
        <w:p w:rsidR="00000000" w:rsidRDefault="00000000">
          <w:pPr>
            <w:pStyle w:val="D1B482CCB6FC438A92C69E994B43959C"/>
          </w:pPr>
          <w:r>
            <w:t>[Pick the date]</w:t>
          </w:r>
        </w:p>
      </w:docPartBody>
    </w:docPart>
    <w:docPart>
      <w:docPartPr>
        <w:name w:val="B2554C2DE5D74AD4BF76F217E591D217"/>
        <w:category>
          <w:name w:val="General"/>
          <w:gallery w:val="placeholder"/>
        </w:category>
        <w:types>
          <w:type w:val="bbPlcHdr"/>
        </w:types>
        <w:behaviors>
          <w:behavior w:val="content"/>
        </w:behaviors>
        <w:guid w:val="{C2E7141B-2582-4560-8562-B6B7E23B30DB}"/>
      </w:docPartPr>
      <w:docPartBody>
        <w:p w:rsidR="00000000" w:rsidRDefault="00000000">
          <w:pPr>
            <w:pStyle w:val="B2554C2DE5D74AD4BF76F217E591D217"/>
          </w:pPr>
          <w:r>
            <w:t>[Type the sender name]</w:t>
          </w:r>
        </w:p>
      </w:docPartBody>
    </w:docPart>
    <w:docPart>
      <w:docPartPr>
        <w:name w:val="3BACC3DDA6164712BB452E8AD03CB995"/>
        <w:category>
          <w:name w:val="General"/>
          <w:gallery w:val="placeholder"/>
        </w:category>
        <w:types>
          <w:type w:val="bbPlcHdr"/>
        </w:types>
        <w:behaviors>
          <w:behavior w:val="content"/>
        </w:behaviors>
        <w:guid w:val="{95E06A07-D4B1-412D-AC1F-367341BA45ED}"/>
      </w:docPartPr>
      <w:docPartBody>
        <w:p w:rsidR="00000000" w:rsidRDefault="00000000">
          <w:pPr>
            <w:pStyle w:val="3BACC3DDA6164712BB452E8AD03CB995"/>
          </w:pPr>
          <w:r>
            <w:t>[Type the sender company name]</w:t>
          </w:r>
        </w:p>
      </w:docPartBody>
    </w:docPart>
    <w:docPart>
      <w:docPartPr>
        <w:name w:val="FC4A51A6C86C4FC498BA94837EB9FCDB"/>
        <w:category>
          <w:name w:val="General"/>
          <w:gallery w:val="placeholder"/>
        </w:category>
        <w:types>
          <w:type w:val="bbPlcHdr"/>
        </w:types>
        <w:behaviors>
          <w:behavior w:val="content"/>
        </w:behaviors>
        <w:guid w:val="{1F4914B6-A83F-478E-BA3A-3458C9090179}"/>
      </w:docPartPr>
      <w:docPartBody>
        <w:p w:rsidR="00000000" w:rsidRDefault="00000000">
          <w:pPr>
            <w:pStyle w:val="FC4A51A6C86C4FC498BA94837EB9FCDB"/>
          </w:pPr>
          <w:r>
            <w:t>[Type the sender company address]</w:t>
          </w:r>
        </w:p>
      </w:docPartBody>
    </w:docPart>
    <w:docPart>
      <w:docPartPr>
        <w:name w:val="837A76139F644539A35E036193B8D332"/>
        <w:category>
          <w:name w:val="General"/>
          <w:gallery w:val="placeholder"/>
        </w:category>
        <w:types>
          <w:type w:val="bbPlcHdr"/>
        </w:types>
        <w:behaviors>
          <w:behavior w:val="content"/>
        </w:behaviors>
        <w:guid w:val="{12E5A79C-F35D-4523-BCD0-E3D1C5FC0F97}"/>
      </w:docPartPr>
      <w:docPartBody>
        <w:p w:rsidR="00000000" w:rsidRDefault="00000000">
          <w:pPr>
            <w:pStyle w:val="837A76139F644539A35E036193B8D332"/>
          </w:pPr>
          <w:r>
            <w:t>[Type the recipient name]</w:t>
          </w:r>
        </w:p>
      </w:docPartBody>
    </w:docPart>
    <w:docPart>
      <w:docPartPr>
        <w:name w:val="3A68990341D74B57AD739375D29DB863"/>
        <w:category>
          <w:name w:val="General"/>
          <w:gallery w:val="placeholder"/>
        </w:category>
        <w:types>
          <w:type w:val="bbPlcHdr"/>
        </w:types>
        <w:behaviors>
          <w:behavior w:val="content"/>
        </w:behaviors>
        <w:guid w:val="{88DEEA86-E71B-4190-BCB7-59BC50B697E5}"/>
      </w:docPartPr>
      <w:docPartBody>
        <w:p w:rsidR="00000000" w:rsidRDefault="00000000">
          <w:pPr>
            <w:pStyle w:val="3A68990341D74B57AD739375D29DB863"/>
          </w:pPr>
          <w:r>
            <w:t>[Type the recipient address]</w:t>
          </w:r>
        </w:p>
      </w:docPartBody>
    </w:docPart>
    <w:docPart>
      <w:docPartPr>
        <w:name w:val="FD7589420C74424DBBC916D95081A43D"/>
        <w:category>
          <w:name w:val="General"/>
          <w:gallery w:val="placeholder"/>
        </w:category>
        <w:types>
          <w:type w:val="bbPlcHdr"/>
        </w:types>
        <w:behaviors>
          <w:behavior w:val="content"/>
        </w:behaviors>
        <w:guid w:val="{6E430D08-72E7-4228-85AD-169052699139}"/>
      </w:docPartPr>
      <w:docPartBody>
        <w:p w:rsidR="00000000" w:rsidRDefault="00000000">
          <w:pPr>
            <w:pStyle w:val="FD7589420C74424DBBC916D95081A43D"/>
          </w:pPr>
          <w:r>
            <w:t>[Type the salutation]</w:t>
          </w:r>
        </w:p>
      </w:docPartBody>
    </w:docPart>
    <w:docPart>
      <w:docPartPr>
        <w:name w:val="FDDAB7B6276941169B595D4707658830"/>
        <w:category>
          <w:name w:val="General"/>
          <w:gallery w:val="placeholder"/>
        </w:category>
        <w:types>
          <w:type w:val="bbPlcHdr"/>
        </w:types>
        <w:behaviors>
          <w:behavior w:val="content"/>
        </w:behaviors>
        <w:guid w:val="{7A00731E-B36E-48EA-A652-6D823AA77AD1}"/>
      </w:docPartPr>
      <w:docPartBody>
        <w:p w:rsidR="00000000" w:rsidRDefault="00000000">
          <w:pPr>
            <w:rPr>
              <w:rFonts w:cs="Times New Roman"/>
              <w:color w:val="000000" w:themeColor="text1"/>
              <w:szCs w:val="20"/>
            </w:rPr>
          </w:pPr>
          <w:r>
            <w:rPr>
              <w:rFonts w:cs="Times New Roman"/>
              <w:color w:val="000000" w:themeColor="text1"/>
              <w:szCs w:val="20"/>
            </w:rP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rsidR="00000000" w:rsidRDefault="00000000">
          <w:pPr>
            <w:rPr>
              <w:rFonts w:cs="Times New Roman"/>
              <w:color w:val="000000" w:themeColor="text1"/>
              <w:szCs w:val="20"/>
            </w:rPr>
          </w:pPr>
          <w:r>
            <w:rPr>
              <w:rFonts w:cs="Times New Roman"/>
              <w:color w:val="000000" w:themeColor="text1"/>
              <w:szCs w:val="20"/>
            </w:rPr>
            <w:t>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rsidR="00000000" w:rsidRDefault="00000000">
          <w:pPr>
            <w:pStyle w:val="FDDAB7B6276941169B595D4707658830"/>
          </w:pPr>
          <w:r>
            <w:t>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w:t>
          </w:r>
        </w:p>
      </w:docPartBody>
    </w:docPart>
    <w:docPart>
      <w:docPartPr>
        <w:name w:val="496E4460C21E445DA691E4AD2DF12E53"/>
        <w:category>
          <w:name w:val="General"/>
          <w:gallery w:val="placeholder"/>
        </w:category>
        <w:types>
          <w:type w:val="bbPlcHdr"/>
        </w:types>
        <w:behaviors>
          <w:behavior w:val="content"/>
        </w:behaviors>
        <w:guid w:val="{E6855534-8DC6-4FBF-B64E-26BF2001AD24}"/>
      </w:docPartPr>
      <w:docPartBody>
        <w:p w:rsidR="00000000" w:rsidRDefault="00000000">
          <w:pPr>
            <w:pStyle w:val="496E4460C21E445DA691E4AD2DF12E53"/>
          </w:pPr>
          <w:r>
            <w:t>[Type the closing]</w:t>
          </w:r>
        </w:p>
      </w:docPartBody>
    </w:docPart>
    <w:docPart>
      <w:docPartPr>
        <w:name w:val="3A1E29CF561B40DEA1BEFD512B6F686E"/>
        <w:category>
          <w:name w:val="General"/>
          <w:gallery w:val="placeholder"/>
        </w:category>
        <w:types>
          <w:type w:val="bbPlcHdr"/>
        </w:types>
        <w:behaviors>
          <w:behavior w:val="content"/>
        </w:behaviors>
        <w:guid w:val="{31E1A78C-8E87-4344-8489-AAB0F23BD87A}"/>
      </w:docPartPr>
      <w:docPartBody>
        <w:p w:rsidR="00000000" w:rsidRDefault="00000000">
          <w:pPr>
            <w:pStyle w:val="3A1E29CF561B40DEA1BEFD512B6F686E"/>
          </w:pPr>
          <w:r>
            <w:t>[Type the sender title]</w:t>
          </w:r>
        </w:p>
      </w:docPartBody>
    </w:docPart>
    <w:docPart>
      <w:docPartPr>
        <w:name w:val="5047D3DD4A0B4C188CED4B80345CE7A7"/>
        <w:category>
          <w:name w:val="General"/>
          <w:gallery w:val="placeholder"/>
        </w:category>
        <w:types>
          <w:type w:val="bbPlcHdr"/>
        </w:types>
        <w:behaviors>
          <w:behavior w:val="content"/>
        </w:behaviors>
        <w:guid w:val="{5C5F5F81-1CEA-46D8-A959-F21974F10BCD}"/>
      </w:docPartPr>
      <w:docPartBody>
        <w:p w:rsidR="00000000" w:rsidRDefault="00000000">
          <w:pPr>
            <w:pStyle w:val="5047D3DD4A0B4C188CED4B80345CE7A7"/>
          </w:pPr>
          <w:r>
            <w:rPr>
              <w:color w:val="FFFFFF" w:themeColor="background1"/>
            </w:rP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33D"/>
    <w:rsid w:val="002B433D"/>
    <w:rsid w:val="00AD1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1B482CCB6FC438A92C69E994B43959C">
    <w:name w:val="D1B482CCB6FC438A92C69E994B43959C"/>
  </w:style>
  <w:style w:type="paragraph" w:customStyle="1" w:styleId="B2554C2DE5D74AD4BF76F217E591D217">
    <w:name w:val="B2554C2DE5D74AD4BF76F217E591D217"/>
  </w:style>
  <w:style w:type="paragraph" w:customStyle="1" w:styleId="3BACC3DDA6164712BB452E8AD03CB995">
    <w:name w:val="3BACC3DDA6164712BB452E8AD03CB995"/>
  </w:style>
  <w:style w:type="paragraph" w:customStyle="1" w:styleId="FC4A51A6C86C4FC498BA94837EB9FCDB">
    <w:name w:val="FC4A51A6C86C4FC498BA94837EB9FCDB"/>
  </w:style>
  <w:style w:type="paragraph" w:customStyle="1" w:styleId="837A76139F644539A35E036193B8D332">
    <w:name w:val="837A76139F644539A35E036193B8D332"/>
  </w:style>
  <w:style w:type="paragraph" w:customStyle="1" w:styleId="3A68990341D74B57AD739375D29DB863">
    <w:name w:val="3A68990341D74B57AD739375D29DB863"/>
  </w:style>
  <w:style w:type="paragraph" w:customStyle="1" w:styleId="FD7589420C74424DBBC916D95081A43D">
    <w:name w:val="FD7589420C74424DBBC916D95081A43D"/>
  </w:style>
  <w:style w:type="paragraph" w:customStyle="1" w:styleId="FDDAB7B6276941169B595D4707658830">
    <w:name w:val="FDDAB7B6276941169B595D4707658830"/>
  </w:style>
  <w:style w:type="paragraph" w:customStyle="1" w:styleId="496E4460C21E445DA691E4AD2DF12E53">
    <w:name w:val="496E4460C21E445DA691E4AD2DF12E53"/>
  </w:style>
  <w:style w:type="paragraph" w:customStyle="1" w:styleId="3A1E29CF561B40DEA1BEFD512B6F686E">
    <w:name w:val="3A1E29CF561B40DEA1BEFD512B6F686E"/>
  </w:style>
  <w:style w:type="paragraph" w:customStyle="1" w:styleId="5047D3DD4A0B4C188CED4B80345CE7A7">
    <w:name w:val="5047D3DD4A0B4C188CED4B80345CE7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Adjacency">
  <a:themeElements>
    <a:clrScheme name="Adjacency">
      <a:dk1>
        <a:srgbClr val="2F2B20"/>
      </a:dk1>
      <a:lt1>
        <a:srgbClr val="FFFFFF"/>
      </a:lt1>
      <a:dk2>
        <a:srgbClr val="675E47"/>
      </a:dk2>
      <a:lt2>
        <a:srgbClr val="DFDCB7"/>
      </a:lt2>
      <a:accent1>
        <a:srgbClr val="A9A57C"/>
      </a:accent1>
      <a:accent2>
        <a:srgbClr val="9CBEBD"/>
      </a:accent2>
      <a:accent3>
        <a:srgbClr val="D2CB6C"/>
      </a:accent3>
      <a:accent4>
        <a:srgbClr val="95A39D"/>
      </a:accent4>
      <a:accent5>
        <a:srgbClr val="C89F5D"/>
      </a:accent5>
      <a:accent6>
        <a:srgbClr val="B1A089"/>
      </a:accent6>
      <a:hlink>
        <a:srgbClr val="D25814"/>
      </a:hlink>
      <a:folHlink>
        <a:srgbClr val="849A0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djacency">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gradFill rotWithShape="1">
          <a:gsLst>
            <a:gs pos="0">
              <a:schemeClr val="phClr">
                <a:tint val="90000"/>
              </a:schemeClr>
            </a:gs>
            <a:gs pos="75000">
              <a:schemeClr val="phClr">
                <a:shade val="100000"/>
                <a:satMod val="115000"/>
              </a:schemeClr>
            </a:gs>
            <a:gs pos="100000">
              <a:schemeClr val="phClr">
                <a:shade val="70000"/>
                <a:satMod val="130000"/>
              </a:schemeClr>
            </a:gs>
          </a:gsLst>
          <a:path path="circle">
            <a:fillToRect l="20000" t="50000" r="100000" b="50000"/>
          </a:path>
        </a:gradFill>
        <a:blipFill rotWithShape="1">
          <a:blip xmlns:r="http://schemas.openxmlformats.org/officeDocument/2006/relationships" r:embed="rId1">
            <a:duotone>
              <a:schemeClr val="phClr">
                <a:tint val="97000"/>
              </a:schemeClr>
              <a:schemeClr val="phClr">
                <a:shade val="96000"/>
              </a:schemeClr>
            </a:duotone>
          </a:blip>
          <a:tile tx="0" ty="0" sx="32000" sy="32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SelectedStyle="\APA.XSL" StyleName="APA"/>
</file>

<file path=customXml/item2.xml><?xml version="1.0" encoding="utf-8"?>
<CoverPageProperties xmlns="http://schemas.microsoft.com/office/2006/coverPageProps">
  <PublishDate/>
  <Abstract/>
  <CompanyAddress/>
  <CompanyPhone/>
  <CompanyFax/>
  <CompanyEmail/>
</CoverPageProperties>
</file>

<file path=customXml/item3.xml><?xml version="1.0" encoding="utf-8"?>
<b:Sources xmlns:b="http://schemas.microsoft.com/office/word/2004/10/bibliography" xmlns="http://schemas.microsoft.com/office/word/2004/10/bibliography"/>
</file>

<file path=customXml/item4.xml><?xml version="1.0" encoding="utf-8"?>
<outs:outSpaceData xmlns:outs="http://schemas.microsoft.com/office/2009/outspace/metadata">
  <outs:relatedDates/>
  <outs:relatedDocuments/>
  <outs:relatedPeople/>
  <propertyMetadataList xmlns="http://schemas.microsoft.com/office/2009/outspace/metadata"/>
  <outs:corruptMetadataWasLost/>
</outs:outSpaceData>
</file>

<file path=customXml/itemProps1.xml><?xml version="1.0" encoding="utf-8"?>
<ds:datastoreItem xmlns:ds="http://schemas.openxmlformats.org/officeDocument/2006/customXml" ds:itemID="{9E866C71-B8F3-4B57-A819-CCE38AB71E3C}">
  <ds:schemaRefs>
    <ds:schemaRef ds:uri="http://schemas.openxmlformats.org/officeDocument/2006/bibliography"/>
  </ds:schemaRefs>
</ds:datastoreItem>
</file>

<file path=customXml/itemProps2.xml><?xml version="1.0" encoding="utf-8"?>
<ds:datastoreItem xmlns:ds="http://schemas.openxmlformats.org/officeDocument/2006/customXml" ds:itemID="{8A90BD7C-A107-473D-9CEC-88442B1DCEDA}">
  <ds:schemaRefs>
    <ds:schemaRef ds:uri="http://schemas.microsoft.com/office/2006/coverPageProps"/>
  </ds:schemaRefs>
</ds:datastoreItem>
</file>

<file path=customXml/itemProps3.xml><?xml version="1.0" encoding="utf-8"?>
<ds:datastoreItem xmlns:ds="http://schemas.openxmlformats.org/officeDocument/2006/customXml" ds:itemID="{C2CF5E3A-7B6D-49D9-98D1-497DE9185669}">
  <ds:schemaRefs>
    <ds:schemaRef ds:uri="http://schemas.microsoft.com/office/word/2004/10/bibliography"/>
  </ds:schemaRefs>
</ds:datastoreItem>
</file>

<file path=customXml/itemProps4.xml><?xml version="1.0" encoding="utf-8"?>
<ds:datastoreItem xmlns:ds="http://schemas.openxmlformats.org/officeDocument/2006/customXml" ds:itemID="{5472DDDD-EF00-4AE5-AFBA-4A4AE8527F10}">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AdjacencyLetter.dotx</Template>
  <TotalTime>1</TotalTime>
  <Pages>1</Pages>
  <Words>103</Words>
  <Characters>1243</Characters>
  <Application>Microsoft Office Word</Application>
  <DocSecurity>0</DocSecurity>
  <Lines>41</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dc:creator>
  <cp:lastModifiedBy>PD</cp:lastModifiedBy>
  <cp:revision>1</cp:revision>
  <dcterms:created xsi:type="dcterms:W3CDTF">2026-05-29T15:55:00Z</dcterms:created>
  <dcterms:modified xsi:type="dcterms:W3CDTF">2026-05-29T15:56:00Z</dcterms:modified>
</cp:coreProperties>
</file>